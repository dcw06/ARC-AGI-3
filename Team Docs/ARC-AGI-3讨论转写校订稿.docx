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8.0.0 -->
  <w:body>
    <w:p>
      <w:pPr>
        <w:pStyle w:val="Title"/>
        <w:keepNext w:val="0"/>
        <w:widowControl/>
        <w:spacing w:before="0" w:after="180" w:line="288" w:lineRule="auto"/>
        <w:jc w:val="center"/>
        <w:outlineLvl w:val="9"/>
        <w:rPr>
          <w:rFonts w:ascii="宋体" w:eastAsia="宋体" w:hAnsi="宋体" w:cs="宋体"/>
          <w:b/>
          <w:bCs/>
          <w:sz w:val="28"/>
          <w:szCs w:val="28"/>
        </w:rPr>
      </w:pPr>
      <w:r>
        <w:rPr>
          <w:rFonts w:ascii="Noto Sans CJK SC" w:hAnsi="Noto Sans CJK SC" w:eastAsia="Noto Sans CJK SC"/>
          <w:color w:val="000000"/>
          <w:sz w:val="36"/>
        </w:rPr>
        <w:t>ARC AGI 3 游戏智能体算法讨论校订稿</w:t>
      </w:r>
    </w:p>
    <w:p>
      <w:pPr>
        <w:widowControl/>
        <w:spacing w:before="240" w:after="180" w:line="288" w:lineRule="auto"/>
        <w:rPr>
          <w:rFonts w:ascii="宋体" w:eastAsia="宋体" w:hAnsi="宋体" w:cs="宋体"/>
          <w:sz w:val="24"/>
          <w:szCs w:val="24"/>
        </w:rPr>
      </w:pPr>
      <w:r>
        <w:rPr>
          <w:rFonts w:ascii="Noto Sans CJK SC" w:hAnsi="Noto Sans CJK SC" w:eastAsia="Noto Sans CJK SC"/>
          <w:color w:val="000000"/>
          <w:sz w:val="22"/>
        </w:rPr>
        <w:t>章节速览</w:t>
        <w:br/>
        <w:t>00:00:00 招新与开场</w:t>
        <w:br/>
        <w:t>00:02:26 游戏目标与 agent 设计</w:t>
        <w:br/>
        <w:t>00:05:28 Reinforcement learning 与 reward signal</w:t>
        <w:br/>
        <w:t>00:07:43 输入接口与视觉识别</w:t>
        <w:br/>
        <w:t>00:16:59 层叠消融与对称图形</w:t>
        <w:br/>
        <w:t>00:23:30 住宿与模型额度闲聊</w:t>
        <w:br/>
        <w:t>00:28:50 关卡机制与对称轴</w:t>
        <w:br/>
        <w:t>00:34:02 Object identification 与视觉变化</w:t>
        <w:br/>
        <w:t>00:39:22 意外变化与 state 推断</w:t>
        <w:br/>
        <w:t>00:45:38 局面分析与 condition</w:t>
        <w:br/>
        <w:t>00:47:11 Context 与 objects 之间的关系</w:t>
        <w:br/>
        <w:t>00:52:25 操作影响与物体交互</w:t>
        <w:br/>
        <w:t>00:59:21 闪白的含义与待验证猜想</w:t>
        <w:br/>
        <w:t>01:02:45 颜色差异与交互范围</w:t>
        <w:br/>
        <w:t>01:10:13 新物体与关卡尝试</w:t>
        <w:br/>
        <w:t>01:14:16 视野限制与操作顺序</w:t>
      </w:r>
    </w:p>
    <w:p>
      <w:pPr>
        <w:widowControl/>
        <w:spacing w:before="240" w:after="180" w:line="288" w:lineRule="auto"/>
        <w:rPr>
          <w:rFonts w:ascii="宋体" w:eastAsia="宋体" w:hAnsi="宋体" w:cs="宋体"/>
          <w:sz w:val="24"/>
          <w:szCs w:val="24"/>
        </w:rPr>
      </w:pPr>
      <w:r>
        <w:rPr>
          <w:rFonts w:ascii="Noto Sans CJK SC" w:hAnsi="Noto Sans CJK SC" w:eastAsia="Noto Sans CJK SC"/>
          <w:color w:val="000000"/>
          <w:sz w:val="22"/>
        </w:rPr>
        <w:t>校订说明：依据转写文本和讨论语境修正术语、断句及明显错字，保留时间戳与讨论顺序；尚未逐句核听音频。“待核对”及“推定”标记表示仍有不确定性。原始转写保留在对应段落批注中。讨论中的猜想、数据和游戏判断保留为发言内容，未作事实核验。</w:t>
      </w:r>
    </w:p>
    <w:p>
      <w:pPr>
        <w:pStyle w:val="Heading1"/>
        <w:keepNext w:val="0"/>
        <w:widowControl/>
        <w:spacing w:before="319" w:after="180" w:line="288" w:lineRule="auto"/>
        <w:outlineLvl w:val="9"/>
        <w:rPr>
          <w:rFonts w:ascii="宋体" w:eastAsia="宋体" w:hAnsi="宋体" w:cs="宋体"/>
          <w:b/>
          <w:bCs/>
          <w:sz w:val="24"/>
          <w:szCs w:val="24"/>
        </w:rPr>
      </w:pPr>
      <w:r>
        <w:rPr>
          <w:rFonts w:ascii="Noto Sans CJK SC" w:hAnsi="Noto Sans CJK SC" w:eastAsia="Noto Sans CJK SC"/>
          <w:color w:val="000000"/>
          <w:sz w:val="28"/>
        </w:rPr>
        <w:t>转写正文</w:t>
      </w:r>
    </w:p>
    <w:p>
      <w:pPr>
        <w:keepNext w:val="0"/>
        <w:keepLines w:val="0"/>
        <w:widowControl/>
        <w:spacing w:before="240" w:after="180" w:line="288" w:lineRule="auto"/>
        <w:rPr>
          <w:rFonts w:ascii="宋体" w:eastAsia="宋体" w:hAnsi="宋体" w:cs="宋体"/>
          <w:sz w:val="24"/>
          <w:szCs w:val="24"/>
        </w:rPr>
      </w:pPr>
      <w:commentRangeStart w:id="0"/>
      <w:r>
        <w:rPr>
          <w:rFonts w:ascii="Noto Sans CJK SC" w:hAnsi="Noto Sans CJK SC" w:eastAsia="Noto Sans CJK SC"/>
          <w:b/>
          <w:color w:val="000000"/>
          <w:sz w:val="22"/>
        </w:rPr>
        <w:t>00:00</w:t>
      </w:r>
      <w:r>
        <w:rPr>
          <w:rFonts w:ascii="Noto Sans CJK SC" w:hAnsi="Noto Sans CJK SC" w:eastAsia="Noto Sans CJK SC"/>
          <w:color w:val="000000"/>
          <w:sz w:val="22"/>
        </w:rPr>
        <w:br/>
        <w:t>5 分钟其实差不多，对不对？可能有二三十个报名，我们可能都安排不过来。大概十六个？【待核对：本段人数及部分语句识别不清。】</w:t>
      </w:r>
      <w:commentRangeEnd w:id="0"/>
      <w:r>
        <w:rPr>
          <w:rStyle w:val="CommentReference"/>
          <w:rFonts w:ascii="Noto Sans CJK SC" w:hAnsi="Noto Sans CJK SC" w:eastAsia="Noto Sans CJK SC"/>
          <w:color w:val="000000"/>
          <w:sz w:val="22"/>
        </w:rPr>
        <w:commentReference w:id="0"/>
      </w:r>
    </w:p>
    <w:p>
      <w:pPr>
        <w:keepNext w:val="0"/>
        <w:keepLines w:val="0"/>
        <w:widowControl/>
        <w:spacing w:before="240" w:after="180" w:line="288" w:lineRule="auto"/>
        <w:rPr>
          <w:rFonts w:ascii="宋体" w:eastAsia="宋体" w:hAnsi="宋体" w:cs="宋体"/>
          <w:sz w:val="24"/>
          <w:szCs w:val="24"/>
        </w:rPr>
      </w:pPr>
      <w:commentRangeStart w:id="1"/>
      <w:r>
        <w:rPr>
          <w:rFonts w:ascii="Noto Sans CJK SC" w:hAnsi="Noto Sans CJK SC" w:eastAsia="Noto Sans CJK SC"/>
          <w:b/>
          <w:color w:val="000000"/>
          <w:sz w:val="22"/>
        </w:rPr>
        <w:t>00:12</w:t>
      </w:r>
      <w:r>
        <w:rPr>
          <w:rFonts w:ascii="Noto Sans CJK SC" w:hAnsi="Noto Sans CJK SC" w:eastAsia="Noto Sans CJK SC"/>
          <w:color w:val="000000"/>
          <w:sz w:val="22"/>
        </w:rPr>
        <w:br/>
        <w:t>十七个。</w:t>
      </w:r>
      <w:commentRangeEnd w:id="1"/>
      <w:r>
        <w:rPr>
          <w:rStyle w:val="CommentReference"/>
          <w:rFonts w:ascii="Noto Sans CJK SC" w:hAnsi="Noto Sans CJK SC" w:eastAsia="Noto Sans CJK SC"/>
          <w:color w:val="000000"/>
          <w:sz w:val="22"/>
        </w:rPr>
        <w:commentReference w:id="1"/>
      </w:r>
    </w:p>
    <w:p>
      <w:pPr>
        <w:keepNext w:val="0"/>
        <w:keepLines w:val="0"/>
        <w:widowControl/>
        <w:spacing w:before="240" w:after="180" w:line="288" w:lineRule="auto"/>
        <w:rPr>
          <w:rFonts w:ascii="宋体" w:eastAsia="宋体" w:hAnsi="宋体" w:cs="宋体"/>
          <w:sz w:val="24"/>
          <w:szCs w:val="24"/>
        </w:rPr>
      </w:pPr>
      <w:r>
        <w:rPr>
          <w:rFonts w:ascii="Noto Sans CJK SC" w:hAnsi="Noto Sans CJK SC" w:eastAsia="Noto Sans CJK SC"/>
          <w:b/>
          <w:color w:val="000000"/>
          <w:sz w:val="22"/>
        </w:rPr>
        <w:t>00:13</w:t>
      </w:r>
      <w:r>
        <w:rPr>
          <w:rFonts w:ascii="Noto Sans CJK SC" w:hAnsi="Noto Sans CJK SC" w:eastAsia="Noto Sans CJK SC"/>
          <w:color w:val="000000"/>
          <w:sz w:val="22"/>
        </w:rPr>
        <w:br/>
        <w:t>对。</w:t>
      </w:r>
    </w:p>
    <w:p>
      <w:pPr>
        <w:keepNext w:val="0"/>
        <w:keepLines w:val="0"/>
        <w:widowControl/>
        <w:spacing w:before="240" w:after="180" w:line="288" w:lineRule="auto"/>
        <w:rPr>
          <w:rFonts w:ascii="宋体" w:eastAsia="宋体" w:hAnsi="宋体" w:cs="宋体"/>
          <w:sz w:val="24"/>
          <w:szCs w:val="24"/>
        </w:rPr>
      </w:pPr>
      <w:commentRangeStart w:id="2"/>
      <w:r>
        <w:rPr>
          <w:rFonts w:ascii="Noto Sans CJK SC" w:hAnsi="Noto Sans CJK SC" w:eastAsia="Noto Sans CJK SC"/>
          <w:b/>
          <w:color w:val="000000"/>
          <w:sz w:val="22"/>
        </w:rPr>
        <w:t>00:14</w:t>
      </w:r>
      <w:r>
        <w:rPr>
          <w:rFonts w:ascii="Noto Sans CJK SC" w:hAnsi="Noto Sans CJK SC" w:eastAsia="Noto Sans CJK SC"/>
          <w:color w:val="000000"/>
          <w:sz w:val="22"/>
        </w:rPr>
        <w:br/>
        <w:t>所以这个非常有活力。我就是在想……OK，我们开始吗？【待核对：原转写“多少钱”。】</w:t>
      </w:r>
      <w:commentRangeEnd w:id="2"/>
      <w:r>
        <w:rPr>
          <w:rStyle w:val="CommentReference"/>
          <w:rFonts w:ascii="Noto Sans CJK SC" w:hAnsi="Noto Sans CJK SC" w:eastAsia="Noto Sans CJK SC"/>
          <w:color w:val="000000"/>
          <w:sz w:val="22"/>
        </w:rPr>
        <w:commentReference w:id="2"/>
      </w:r>
    </w:p>
    <w:p>
      <w:pPr>
        <w:keepNext w:val="0"/>
        <w:keepLines w:val="0"/>
        <w:widowControl/>
        <w:spacing w:before="240" w:after="180" w:line="288" w:lineRule="auto"/>
        <w:rPr>
          <w:rFonts w:ascii="宋体" w:eastAsia="宋体" w:hAnsi="宋体" w:cs="宋体"/>
          <w:sz w:val="24"/>
          <w:szCs w:val="24"/>
        </w:rPr>
      </w:pPr>
      <w:commentRangeStart w:id="3"/>
      <w:r>
        <w:rPr>
          <w:rFonts w:ascii="Noto Sans CJK SC" w:hAnsi="Noto Sans CJK SC" w:eastAsia="Noto Sans CJK SC"/>
          <w:b/>
          <w:color w:val="000000"/>
          <w:sz w:val="22"/>
        </w:rPr>
        <w:t>00:26</w:t>
      </w:r>
      <w:r>
        <w:rPr>
          <w:rFonts w:ascii="Noto Sans CJK SC" w:hAnsi="Noto Sans CJK SC" w:eastAsia="Noto Sans CJK SC"/>
          <w:color w:val="000000"/>
          <w:sz w:val="22"/>
        </w:rPr>
        <w:br/>
        <w:t>可以，你们刚刚是在聊 Rain 的面试，是吗？【人名拼写待核对。】</w:t>
      </w:r>
      <w:commentRangeEnd w:id="3"/>
      <w:r>
        <w:rPr>
          <w:rStyle w:val="CommentReference"/>
          <w:rFonts w:ascii="Noto Sans CJK SC" w:hAnsi="Noto Sans CJK SC" w:eastAsia="Noto Sans CJK SC"/>
          <w:color w:val="000000"/>
          <w:sz w:val="22"/>
        </w:rPr>
        <w:commentReference w:id="3"/>
      </w:r>
    </w:p>
    <w:p>
      <w:pPr>
        <w:keepNext w:val="0"/>
        <w:keepLines w:val="0"/>
        <w:widowControl/>
        <w:spacing w:before="240" w:after="180" w:line="288" w:lineRule="auto"/>
        <w:rPr>
          <w:rFonts w:ascii="宋体" w:eastAsia="宋体" w:hAnsi="宋体" w:cs="宋体"/>
          <w:sz w:val="24"/>
          <w:szCs w:val="24"/>
        </w:rPr>
      </w:pPr>
      <w:commentRangeStart w:id="4"/>
      <w:r>
        <w:rPr>
          <w:rFonts w:ascii="Noto Sans CJK SC" w:hAnsi="Noto Sans CJK SC" w:eastAsia="Noto Sans CJK SC"/>
          <w:b/>
          <w:color w:val="000000"/>
          <w:sz w:val="22"/>
        </w:rPr>
        <w:t>00:32</w:t>
      </w:r>
      <w:r>
        <w:rPr>
          <w:rFonts w:ascii="Noto Sans CJK SC" w:hAnsi="Noto Sans CJK SC" w:eastAsia="Noto Sans CJK SC"/>
          <w:color w:val="000000"/>
          <w:sz w:val="22"/>
        </w:rPr>
        <w:br/>
        <w:t>那个，没有其他人。</w:t>
      </w:r>
      <w:commentRangeEnd w:id="4"/>
      <w:r>
        <w:rPr>
          <w:rStyle w:val="CommentReference"/>
          <w:rFonts w:ascii="Noto Sans CJK SC" w:hAnsi="Noto Sans CJK SC" w:eastAsia="Noto Sans CJK SC"/>
          <w:color w:val="000000"/>
          <w:sz w:val="22"/>
        </w:rPr>
        <w:commentReference w:id="4"/>
      </w:r>
    </w:p>
    <w:p>
      <w:pPr>
        <w:keepNext w:val="0"/>
        <w:keepLines w:val="0"/>
        <w:widowControl/>
        <w:spacing w:before="240" w:after="180" w:line="288" w:lineRule="auto"/>
        <w:rPr>
          <w:rFonts w:ascii="宋体" w:eastAsia="宋体" w:hAnsi="宋体" w:cs="宋体"/>
          <w:sz w:val="24"/>
          <w:szCs w:val="24"/>
        </w:rPr>
      </w:pPr>
      <w:commentRangeStart w:id="5"/>
      <w:r>
        <w:rPr>
          <w:rFonts w:ascii="Noto Sans CJK SC" w:hAnsi="Noto Sans CJK SC" w:eastAsia="Noto Sans CJK SC"/>
          <w:b/>
          <w:color w:val="000000"/>
          <w:sz w:val="22"/>
        </w:rPr>
        <w:t>00:35</w:t>
      </w:r>
      <w:r>
        <w:rPr>
          <w:rFonts w:ascii="Noto Sans CJK SC" w:hAnsi="Noto Sans CJK SC" w:eastAsia="Noto Sans CJK SC"/>
          <w:color w:val="000000"/>
          <w:sz w:val="22"/>
        </w:rPr>
        <w:br/>
        <w:t>对，我们有一个招新。所以为什么说今天要拖到 10 点，因为我从 5 点一直到 9 点都在面试别人。</w:t>
        <w:br/>
        <w:t>对，天哪，太辛苦了。</w:t>
      </w:r>
      <w:commentRangeEnd w:id="5"/>
      <w:r>
        <w:rPr>
          <w:rStyle w:val="CommentReference"/>
          <w:rFonts w:ascii="Noto Sans CJK SC" w:hAnsi="Noto Sans CJK SC" w:eastAsia="Noto Sans CJK SC"/>
          <w:color w:val="000000"/>
          <w:sz w:val="22"/>
        </w:rPr>
        <w:commentReference w:id="5"/>
      </w:r>
    </w:p>
    <w:p>
      <w:pPr>
        <w:keepNext w:val="0"/>
        <w:keepLines w:val="0"/>
        <w:widowControl/>
        <w:spacing w:before="240" w:after="180" w:line="288" w:lineRule="auto"/>
        <w:rPr>
          <w:rFonts w:ascii="宋体" w:eastAsia="宋体" w:hAnsi="宋体" w:cs="宋体"/>
          <w:sz w:val="24"/>
          <w:szCs w:val="24"/>
        </w:rPr>
      </w:pPr>
      <w:commentRangeStart w:id="6"/>
      <w:r>
        <w:rPr>
          <w:rFonts w:ascii="Noto Sans CJK SC" w:hAnsi="Noto Sans CJK SC" w:eastAsia="Noto Sans CJK SC"/>
          <w:b/>
          <w:color w:val="000000"/>
          <w:sz w:val="22"/>
        </w:rPr>
        <w:t>00:49</w:t>
      </w:r>
      <w:r>
        <w:rPr>
          <w:rFonts w:ascii="Noto Sans CJK SC" w:hAnsi="Noto Sans CJK SC" w:eastAsia="Noto Sans CJK SC"/>
          <w:color w:val="000000"/>
          <w:sz w:val="22"/>
        </w:rPr>
        <w:br/>
        <w:t>招新也是没办法，不招新……确实是上届毕业的太多了。</w:t>
      </w:r>
      <w:commentRangeEnd w:id="6"/>
      <w:r>
        <w:rPr>
          <w:rStyle w:val="CommentReference"/>
          <w:rFonts w:ascii="Noto Sans CJK SC" w:hAnsi="Noto Sans CJK SC" w:eastAsia="Noto Sans CJK SC"/>
          <w:color w:val="000000"/>
          <w:sz w:val="22"/>
        </w:rPr>
        <w:commentReference w:id="6"/>
      </w:r>
    </w:p>
    <w:p>
      <w:pPr>
        <w:keepNext w:val="0"/>
        <w:keepLines w:val="0"/>
        <w:widowControl/>
        <w:spacing w:before="240" w:after="180" w:line="288" w:lineRule="auto"/>
        <w:rPr>
          <w:rFonts w:ascii="宋体" w:eastAsia="宋体" w:hAnsi="宋体" w:cs="宋体"/>
          <w:sz w:val="24"/>
          <w:szCs w:val="24"/>
        </w:rPr>
      </w:pPr>
      <w:commentRangeStart w:id="7"/>
      <w:r>
        <w:rPr>
          <w:rFonts w:ascii="Noto Sans CJK SC" w:hAnsi="Noto Sans CJK SC" w:eastAsia="Noto Sans CJK SC"/>
          <w:b/>
          <w:color w:val="000000"/>
          <w:sz w:val="22"/>
        </w:rPr>
        <w:t>00:58</w:t>
      </w:r>
      <w:r>
        <w:rPr>
          <w:rFonts w:ascii="Noto Sans CJK SC" w:hAnsi="Noto Sans CJK SC" w:eastAsia="Noto Sans CJK SC"/>
          <w:color w:val="000000"/>
          <w:sz w:val="22"/>
        </w:rPr>
        <w:br/>
        <w:t>确实，每一次招新都感觉……我刚听你说，是每一个都要面试 15 分钟吗？还是什么？</w:t>
      </w:r>
      <w:commentRangeEnd w:id="7"/>
      <w:r>
        <w:rPr>
          <w:rStyle w:val="CommentReference"/>
          <w:rFonts w:ascii="Noto Sans CJK SC" w:hAnsi="Noto Sans CJK SC" w:eastAsia="Noto Sans CJK SC"/>
          <w:color w:val="000000"/>
          <w:sz w:val="22"/>
        </w:rPr>
        <w:commentReference w:id="7"/>
      </w:r>
    </w:p>
    <w:p>
      <w:pPr>
        <w:keepNext w:val="0"/>
        <w:keepLines w:val="0"/>
        <w:widowControl/>
        <w:spacing w:before="240" w:after="180" w:line="288" w:lineRule="auto"/>
        <w:rPr>
          <w:rFonts w:ascii="宋体" w:eastAsia="宋体" w:hAnsi="宋体" w:cs="宋体"/>
          <w:sz w:val="24"/>
          <w:szCs w:val="24"/>
        </w:rPr>
      </w:pPr>
      <w:commentRangeStart w:id="8"/>
      <w:r>
        <w:rPr>
          <w:rFonts w:ascii="Noto Sans CJK SC" w:hAnsi="Noto Sans CJK SC" w:eastAsia="Noto Sans CJK SC"/>
          <w:b/>
          <w:color w:val="000000"/>
          <w:sz w:val="22"/>
        </w:rPr>
        <w:t>01:07</w:t>
      </w:r>
      <w:r>
        <w:rPr>
          <w:rFonts w:ascii="Noto Sans CJK SC" w:hAnsi="Noto Sans CJK SC" w:eastAsia="Noto Sans CJK SC"/>
          <w:color w:val="000000"/>
          <w:sz w:val="22"/>
        </w:rPr>
        <w:br/>
        <w:t>一般来说都是 10 分钟，然后加上中间换人的时间，差不多加起来有 15 分钟。</w:t>
      </w:r>
      <w:commentRangeEnd w:id="8"/>
      <w:r>
        <w:rPr>
          <w:rStyle w:val="CommentReference"/>
          <w:rFonts w:ascii="Noto Sans CJK SC" w:hAnsi="Noto Sans CJK SC" w:eastAsia="Noto Sans CJK SC"/>
          <w:color w:val="000000"/>
          <w:sz w:val="22"/>
        </w:rPr>
        <w:commentReference w:id="8"/>
      </w:r>
    </w:p>
    <w:p>
      <w:pPr>
        <w:keepNext w:val="0"/>
        <w:keepLines w:val="0"/>
        <w:widowControl/>
        <w:spacing w:before="240" w:after="180" w:line="288" w:lineRule="auto"/>
        <w:rPr>
          <w:rFonts w:ascii="宋体" w:eastAsia="宋体" w:hAnsi="宋体" w:cs="宋体"/>
          <w:sz w:val="24"/>
          <w:szCs w:val="24"/>
        </w:rPr>
      </w:pPr>
      <w:r>
        <w:rPr>
          <w:rFonts w:ascii="Noto Sans CJK SC" w:hAnsi="Noto Sans CJK SC" w:eastAsia="Noto Sans CJK SC"/>
          <w:b/>
          <w:color w:val="000000"/>
          <w:sz w:val="22"/>
        </w:rPr>
        <w:t>01:16</w:t>
      </w:r>
      <w:r>
        <w:rPr>
          <w:rFonts w:ascii="Noto Sans CJK SC" w:hAnsi="Noto Sans CJK SC" w:eastAsia="Noto Sans CJK SC"/>
          <w:color w:val="000000"/>
          <w:sz w:val="22"/>
        </w:rPr>
        <w:br/>
        <w:t>蛮不错的。</w:t>
      </w:r>
    </w:p>
    <w:p>
      <w:pPr>
        <w:keepNext w:val="0"/>
        <w:keepLines w:val="0"/>
        <w:widowControl/>
        <w:spacing w:before="240" w:after="180" w:line="288" w:lineRule="auto"/>
        <w:rPr>
          <w:rFonts w:ascii="宋体" w:eastAsia="宋体" w:hAnsi="宋体" w:cs="宋体"/>
          <w:sz w:val="24"/>
          <w:szCs w:val="24"/>
        </w:rPr>
      </w:pPr>
      <w:commentRangeStart w:id="9"/>
      <w:r>
        <w:rPr>
          <w:rFonts w:ascii="Noto Sans CJK SC" w:hAnsi="Noto Sans CJK SC" w:eastAsia="Noto Sans CJK SC"/>
          <w:b/>
          <w:color w:val="000000"/>
          <w:sz w:val="22"/>
        </w:rPr>
        <w:t>01:18</w:t>
      </w:r>
      <w:r>
        <w:rPr>
          <w:rFonts w:ascii="Noto Sans CJK SC" w:hAnsi="Noto Sans CJK SC" w:eastAsia="Noto Sans CJK SC"/>
          <w:color w:val="000000"/>
          <w:sz w:val="22"/>
        </w:rPr>
        <w:br/>
        <w:t>我们现在是什么状态？你在屏幕上打开共享……它被屏蔽了，所以可能得重新弄一下。</w:t>
        <w:br/>
        <w:t>没关系，可以。【待核对：屏幕共享相关操作，原转写不清。】</w:t>
      </w:r>
      <w:commentRangeEnd w:id="9"/>
      <w:r>
        <w:rPr>
          <w:rStyle w:val="CommentReference"/>
          <w:rFonts w:ascii="Noto Sans CJK SC" w:hAnsi="Noto Sans CJK SC" w:eastAsia="Noto Sans CJK SC"/>
          <w:color w:val="000000"/>
          <w:sz w:val="22"/>
        </w:rPr>
        <w:commentReference w:id="9"/>
      </w:r>
    </w:p>
    <w:p>
      <w:pPr>
        <w:keepNext w:val="0"/>
        <w:keepLines w:val="0"/>
        <w:widowControl/>
        <w:spacing w:before="240" w:after="180" w:line="288" w:lineRule="auto"/>
        <w:rPr>
          <w:rFonts w:ascii="宋体" w:eastAsia="宋体" w:hAnsi="宋体" w:cs="宋体"/>
          <w:sz w:val="24"/>
          <w:szCs w:val="24"/>
        </w:rPr>
      </w:pPr>
      <w:commentRangeStart w:id="10"/>
      <w:r>
        <w:rPr>
          <w:rFonts w:ascii="Noto Sans CJK SC" w:hAnsi="Noto Sans CJK SC" w:eastAsia="Noto Sans CJK SC"/>
          <w:b/>
          <w:color w:val="000000"/>
          <w:sz w:val="22"/>
        </w:rPr>
        <w:t>01:32</w:t>
      </w:r>
      <w:r>
        <w:rPr>
          <w:rFonts w:ascii="Noto Sans CJK SC" w:hAnsi="Noto Sans CJK SC" w:eastAsia="Noto Sans CJK SC"/>
          <w:color w:val="000000"/>
          <w:sz w:val="22"/>
        </w:rPr>
        <w:br/>
        <w:t>OK，好。因为我总感觉在哪里见过你的照片，好眼熟。</w:t>
        <w:br/>
        <w:t>就是我的照片吗？</w:t>
        <w:br/>
        <w:t>对，那个头像。</w:t>
        <w:br/>
        <w:t>跟我现在长得不太一样，好像是长发，可能是五年级拍的。</w:t>
        <w:br/>
        <w:t>我不知道，可能在某个合照里面看过，也不记得了，反正有点眼熟。因为我点进你朋友圈，看到预览，就觉得好眼熟，忘了在哪里见到过。</w:t>
      </w:r>
      <w:commentRangeEnd w:id="10"/>
      <w:r>
        <w:rPr>
          <w:rStyle w:val="CommentReference"/>
          <w:rFonts w:ascii="Noto Sans CJK SC" w:hAnsi="Noto Sans CJK SC" w:eastAsia="Noto Sans CJK SC"/>
          <w:color w:val="000000"/>
          <w:sz w:val="22"/>
        </w:rPr>
        <w:commentReference w:id="10"/>
      </w:r>
    </w:p>
    <w:p>
      <w:pPr>
        <w:keepNext w:val="0"/>
        <w:keepLines w:val="0"/>
        <w:widowControl/>
        <w:spacing w:before="240" w:after="180" w:line="288" w:lineRule="auto"/>
        <w:rPr>
          <w:rFonts w:ascii="宋体" w:eastAsia="宋体" w:hAnsi="宋体" w:cs="宋体"/>
          <w:sz w:val="24"/>
          <w:szCs w:val="24"/>
        </w:rPr>
      </w:pPr>
      <w:commentRangeStart w:id="11"/>
      <w:r>
        <w:rPr>
          <w:rFonts w:ascii="Noto Sans CJK SC" w:hAnsi="Noto Sans CJK SC" w:eastAsia="Noto Sans CJK SC"/>
          <w:b/>
          <w:color w:val="000000"/>
          <w:sz w:val="22"/>
        </w:rPr>
        <w:t>02:15</w:t>
      </w:r>
      <w:r>
        <w:rPr>
          <w:rFonts w:ascii="Noto Sans CJK SC" w:hAnsi="Noto Sans CJK SC" w:eastAsia="Noto Sans CJK SC"/>
          <w:color w:val="000000"/>
          <w:sz w:val="22"/>
        </w:rPr>
        <w:br/>
        <w:t>不知道，也可能就是……跳出来之类的，我完全不知道。【待核对：原转写“剧跳出来”。】</w:t>
      </w:r>
      <w:commentRangeEnd w:id="11"/>
      <w:r>
        <w:rPr>
          <w:rStyle w:val="CommentReference"/>
          <w:rFonts w:ascii="Noto Sans CJK SC" w:hAnsi="Noto Sans CJK SC" w:eastAsia="Noto Sans CJK SC"/>
          <w:color w:val="000000"/>
          <w:sz w:val="22"/>
        </w:rPr>
        <w:commentReference w:id="11"/>
      </w:r>
    </w:p>
    <w:p>
      <w:pPr>
        <w:keepNext w:val="0"/>
        <w:keepLines w:val="0"/>
        <w:widowControl/>
        <w:spacing w:before="240" w:after="180" w:line="288" w:lineRule="auto"/>
        <w:rPr>
          <w:rFonts w:ascii="宋体" w:eastAsia="宋体" w:hAnsi="宋体" w:cs="宋体"/>
          <w:sz w:val="24"/>
          <w:szCs w:val="24"/>
        </w:rPr>
      </w:pPr>
      <w:commentRangeStart w:id="12"/>
      <w:r>
        <w:rPr>
          <w:rFonts w:ascii="Noto Sans CJK SC" w:hAnsi="Noto Sans CJK SC" w:eastAsia="Noto Sans CJK SC"/>
          <w:b/>
          <w:color w:val="000000"/>
          <w:sz w:val="22"/>
        </w:rPr>
        <w:t>02:24</w:t>
      </w:r>
      <w:r>
        <w:rPr>
          <w:rFonts w:ascii="Noto Sans CJK SC" w:hAnsi="Noto Sans CJK SC" w:eastAsia="Noto Sans CJK SC"/>
          <w:color w:val="000000"/>
          <w:sz w:val="22"/>
        </w:rPr>
        <w:br/>
        <w:t>好的，Alan，请讲。</w:t>
      </w:r>
      <w:commentRangeEnd w:id="12"/>
      <w:r>
        <w:rPr>
          <w:rStyle w:val="CommentReference"/>
          <w:rFonts w:ascii="Noto Sans CJK SC" w:hAnsi="Noto Sans CJK SC" w:eastAsia="Noto Sans CJK SC"/>
          <w:color w:val="000000"/>
          <w:sz w:val="22"/>
        </w:rPr>
        <w:commentReference w:id="12"/>
      </w:r>
    </w:p>
    <w:p>
      <w:pPr>
        <w:keepNext w:val="0"/>
        <w:keepLines w:val="0"/>
        <w:widowControl/>
        <w:spacing w:before="240" w:after="180" w:line="288" w:lineRule="auto"/>
        <w:rPr>
          <w:rFonts w:ascii="宋体" w:eastAsia="宋体" w:hAnsi="宋体" w:cs="宋体"/>
          <w:sz w:val="24"/>
          <w:szCs w:val="24"/>
        </w:rPr>
      </w:pPr>
      <w:commentRangeStart w:id="13"/>
      <w:r>
        <w:rPr>
          <w:rFonts w:ascii="Noto Sans CJK SC" w:hAnsi="Noto Sans CJK SC" w:eastAsia="Noto Sans CJK SC"/>
          <w:b/>
          <w:color w:val="000000"/>
          <w:sz w:val="22"/>
        </w:rPr>
        <w:t>02:26</w:t>
      </w:r>
      <w:r>
        <w:rPr>
          <w:rFonts w:ascii="Noto Sans CJK SC" w:hAnsi="Noto Sans CJK SC" w:eastAsia="Noto Sans CJK SC"/>
          <w:color w:val="000000"/>
          <w:sz w:val="22"/>
        </w:rPr>
        <w:br/>
        <w:t>咱们需要开视频吗？</w:t>
        <w:br/>
        <w:t>OK，都行。等一下，我先找一下我们上次的游戏。稍等，我这边找一下。</w:t>
        <w:br/>
        <w:t>我们现在的目标是做一个 agent，解决这些问题。它不知道规则是什么，但这些东西有一些共性；它需要想出规则是什么。当规则发生变化的时候，也需要让它把问题解出来。</w:t>
        <w:br/>
        <w:t>现在人类已经能达到 100%，但是 AI 可能只能达到 19%，我目前看到最高也就是 19%。【待核对：原转写中的榜单或模型名称不清；百分比保留发言中的说法。】</w:t>
        <w:br/>
        <w:t>所以我们现在的目标就是设计一个算法，或者让 agent 去……【待核对：原转写“把您反映明天医院类似相关的一个东西”。】这样能解决的游戏越多，分数就会越高。</w:t>
      </w:r>
      <w:commentRangeEnd w:id="13"/>
      <w:r>
        <w:rPr>
          <w:rStyle w:val="CommentReference"/>
          <w:rFonts w:ascii="Noto Sans CJK SC" w:hAnsi="Noto Sans CJK SC" w:eastAsia="Noto Sans CJK SC"/>
          <w:color w:val="000000"/>
          <w:sz w:val="22"/>
        </w:rPr>
        <w:commentReference w:id="13"/>
      </w:r>
    </w:p>
    <w:p>
      <w:pPr>
        <w:keepNext w:val="0"/>
        <w:keepLines w:val="0"/>
        <w:widowControl/>
        <w:spacing w:before="240" w:after="180" w:line="288" w:lineRule="auto"/>
        <w:rPr>
          <w:rFonts w:ascii="宋体" w:eastAsia="宋体" w:hAnsi="宋体" w:cs="宋体"/>
          <w:sz w:val="24"/>
          <w:szCs w:val="24"/>
        </w:rPr>
      </w:pPr>
      <w:commentRangeStart w:id="14"/>
      <w:r>
        <w:rPr>
          <w:rFonts w:ascii="Noto Sans CJK SC" w:hAnsi="Noto Sans CJK SC" w:eastAsia="Noto Sans CJK SC"/>
          <w:b/>
          <w:color w:val="000000"/>
          <w:sz w:val="22"/>
        </w:rPr>
        <w:t>04:03</w:t>
      </w:r>
      <w:r>
        <w:rPr>
          <w:rFonts w:ascii="Noto Sans CJK SC" w:hAnsi="Noto Sans CJK SC" w:eastAsia="Noto Sans CJK SC"/>
          <w:color w:val="000000"/>
          <w:sz w:val="22"/>
        </w:rPr>
        <w:br/>
        <w:t>目前就是这样的情况。我想大家有空的话可以做几件事情：首先，自己先玩玩游戏，把自己的解决思路发到群里，让大家都可以看。我们的目标，就是让 AI 像人类一样玩这些游戏。这是我的第一个想法。</w:t>
        <w:br/>
        <w:t>我觉得可以。</w:t>
        <w:br/>
        <w:t>然后还有 reinforcement learning。一般来说，在一个环境里面，它会有很多途径，会选择能让自己得分最高的途径。这是 reinforcement learning 的底层逻辑。【待核对：原转写中举例的游戏名为“C栋”。】</w:t>
        <w:br/>
        <w:t>但现在的问题是，我们不知道规则是什么。agent 知道有一些 controls，比如这里有上下左右四个 control。但是如果连目标都不知道是什么，它连思路都没有，也就不能做出……【待核对：句尾识别不清。】</w:t>
      </w:r>
      <w:commentRangeEnd w:id="14"/>
      <w:r>
        <w:rPr>
          <w:rStyle w:val="CommentReference"/>
          <w:rFonts w:ascii="Noto Sans CJK SC" w:hAnsi="Noto Sans CJK SC" w:eastAsia="Noto Sans CJK SC"/>
          <w:color w:val="000000"/>
          <w:sz w:val="22"/>
        </w:rPr>
        <w:commentReference w:id="14"/>
      </w:r>
    </w:p>
    <w:p>
      <w:pPr>
        <w:keepNext w:val="0"/>
        <w:keepLines w:val="0"/>
        <w:widowControl/>
        <w:spacing w:before="240" w:after="180" w:line="288" w:lineRule="auto"/>
        <w:rPr>
          <w:rFonts w:ascii="宋体" w:eastAsia="宋体" w:hAnsi="宋体" w:cs="宋体"/>
          <w:sz w:val="24"/>
          <w:szCs w:val="24"/>
        </w:rPr>
      </w:pPr>
      <w:commentRangeStart w:id="15"/>
      <w:r>
        <w:rPr>
          <w:rFonts w:ascii="Noto Sans CJK SC" w:hAnsi="Noto Sans CJK SC" w:eastAsia="Noto Sans CJK SC"/>
          <w:b/>
          <w:color w:val="000000"/>
          <w:sz w:val="22"/>
        </w:rPr>
        <w:t>05:28</w:t>
      </w:r>
      <w:r>
        <w:rPr>
          <w:rFonts w:ascii="Noto Sans CJK SC" w:hAnsi="Noto Sans CJK SC" w:eastAsia="Noto Sans CJK SC"/>
          <w:color w:val="000000"/>
          <w:sz w:val="22"/>
        </w:rPr>
        <w:br/>
        <w:t>所以，如果我们用传统的方法，比如上次在群里说的 vanilla【根据用户提供的术语及上下文推定】，也就是最基本的那种方法，可能就不行了。【待核对：原转写“加上加C什么的”，算法名不清。】</w:t>
        <w:br/>
        <w:t>我们现在要研究一种算法，可能会把几个模型或者不同的方法组合到一块，先让 agent 知道目标是什么，再根据这个目标推测怎么达到它，然后一直去闯关。【待核对：原转写中模型与方法的具体名称不清。】</w:t>
        <w:br/>
        <w:t>我有一个问题。你刚刚说需要 reward signal，我赞同，因为我最近正好在研究 RL，也在跟导师做一些相关研究。你说不知道规则或者目标，所以不能做 RL；但是 RL 其实有时候可以在不知道规则的情况下进行 exploration。比如，它不知道怎么通关，但不完全等于环境没有 reward。它完成一关之后，其实会有反馈，对吗？只是这种 reward signal 可能非常稀疏，我可以这么理解吗？</w:t>
        <w:br/>
        <w:t>对，可以。</w:t>
        <w:br/>
        <w:t>我们有很多不同的游戏，是吧？</w:t>
        <w:br/>
        <w:t>对，很多不同的游戏。新的……得让 AI 自己找出来。【待核对：原转写“新的新领导”。】如果我们人为设定某个特征点，每个游戏可能都不一样。</w:t>
        <w:br/>
        <w:t>按我的理解，首先 AI 要判断这个游戏的目标是什么，这很重要。除此以外，还要自己判断哪些东西可以让它给自己设定奖励。如果只是一个游戏，人可以改得很快，但我们肯定不只是做一个游戏。</w:t>
      </w:r>
      <w:commentRangeEnd w:id="15"/>
      <w:r>
        <w:rPr>
          <w:rStyle w:val="CommentReference"/>
          <w:rFonts w:ascii="Noto Sans CJK SC" w:hAnsi="Noto Sans CJK SC" w:eastAsia="Noto Sans CJK SC"/>
          <w:color w:val="000000"/>
          <w:sz w:val="22"/>
        </w:rPr>
        <w:commentReference w:id="15"/>
      </w:r>
    </w:p>
    <w:p>
      <w:pPr>
        <w:keepNext w:val="0"/>
        <w:keepLines w:val="0"/>
        <w:widowControl/>
        <w:spacing w:before="240" w:after="180" w:line="288" w:lineRule="auto"/>
        <w:rPr>
          <w:rFonts w:ascii="宋体" w:eastAsia="宋体" w:hAnsi="宋体" w:cs="宋体"/>
          <w:sz w:val="24"/>
          <w:szCs w:val="24"/>
        </w:rPr>
      </w:pPr>
      <w:commentRangeStart w:id="16"/>
      <w:r>
        <w:rPr>
          <w:rFonts w:ascii="Noto Sans CJK SC" w:hAnsi="Noto Sans CJK SC" w:eastAsia="Noto Sans CJK SC"/>
          <w:b/>
          <w:color w:val="000000"/>
          <w:sz w:val="22"/>
        </w:rPr>
        <w:t>07:43</w:t>
      </w:r>
      <w:r>
        <w:rPr>
          <w:rFonts w:ascii="Noto Sans CJK SC" w:hAnsi="Noto Sans CJK SC" w:eastAsia="Noto Sans CJK SC"/>
          <w:color w:val="000000"/>
          <w:sz w:val="22"/>
        </w:rPr>
        <w:br/>
        <w:t>所以我目前的看法是，找一个比较有代表性的游戏。我现在不是还在做那个识别吗？识别还有一些问题，比如一开始这个游戏可能提取不出来。我再找另外一个。</w:t>
        <w:br/>
        <w:t>我有个问题：所有游戏都是这种 grid world 的形式吗？我看了一部分，但没全部看完。它们都是格子状的吗？我还想问问你刚刚说的 reward。</w:t>
      </w:r>
      <w:commentRangeEnd w:id="16"/>
      <w:r>
        <w:rPr>
          <w:rStyle w:val="CommentReference"/>
          <w:rFonts w:ascii="Noto Sans CJK SC" w:hAnsi="Noto Sans CJK SC" w:eastAsia="Noto Sans CJK SC"/>
          <w:color w:val="000000"/>
          <w:sz w:val="22"/>
        </w:rPr>
        <w:commentReference w:id="16"/>
      </w:r>
    </w:p>
    <w:p>
      <w:pPr>
        <w:keepNext w:val="0"/>
        <w:keepLines w:val="0"/>
        <w:widowControl/>
        <w:spacing w:before="240" w:after="180" w:line="288" w:lineRule="auto"/>
        <w:rPr>
          <w:rFonts w:ascii="宋体" w:eastAsia="宋体" w:hAnsi="宋体" w:cs="宋体"/>
          <w:sz w:val="24"/>
          <w:szCs w:val="24"/>
        </w:rPr>
      </w:pPr>
      <w:commentRangeStart w:id="17"/>
      <w:r>
        <w:rPr>
          <w:rFonts w:ascii="Noto Sans CJK SC" w:hAnsi="Noto Sans CJK SC" w:eastAsia="Noto Sans CJK SC"/>
          <w:b/>
          <w:color w:val="000000"/>
          <w:sz w:val="22"/>
        </w:rPr>
        <w:t>08:19</w:t>
      </w:r>
      <w:r>
        <w:rPr>
          <w:rFonts w:ascii="Noto Sans CJK SC" w:hAnsi="Noto Sans CJK SC" w:eastAsia="Noto Sans CJK SC"/>
          <w:color w:val="000000"/>
          <w:sz w:val="22"/>
        </w:rPr>
        <w:br/>
        <w:t>这里是说环境里面完全没有 reward，还是说有过关反馈，但是模型探索不到？我觉得这两层是有区别的。</w:t>
        <w:br/>
        <w:t>有过关反馈，pass 之后就会到下一关。【待核对：中间关于 pass 的补充说明识别不清。】</w:t>
        <w:br/>
        <w:t>所以我可以理解为，它 pass 的时候是有过关反馈的，对吧？</w:t>
      </w:r>
      <w:commentRangeEnd w:id="17"/>
      <w:r>
        <w:rPr>
          <w:rStyle w:val="CommentReference"/>
          <w:rFonts w:ascii="Noto Sans CJK SC" w:hAnsi="Noto Sans CJK SC" w:eastAsia="Noto Sans CJK SC"/>
          <w:color w:val="000000"/>
          <w:sz w:val="22"/>
        </w:rPr>
        <w:commentReference w:id="17"/>
      </w:r>
    </w:p>
    <w:p>
      <w:pPr>
        <w:keepNext w:val="0"/>
        <w:keepLines w:val="0"/>
        <w:widowControl/>
        <w:spacing w:before="240" w:after="180" w:line="288" w:lineRule="auto"/>
        <w:rPr>
          <w:rFonts w:ascii="宋体" w:eastAsia="宋体" w:hAnsi="宋体" w:cs="宋体"/>
          <w:sz w:val="24"/>
          <w:szCs w:val="24"/>
        </w:rPr>
      </w:pPr>
      <w:commentRangeStart w:id="18"/>
      <w:r>
        <w:rPr>
          <w:rFonts w:ascii="Noto Sans CJK SC" w:hAnsi="Noto Sans CJK SC" w:eastAsia="Noto Sans CJK SC"/>
          <w:b/>
          <w:color w:val="000000"/>
          <w:sz w:val="22"/>
        </w:rPr>
        <w:t>08:46</w:t>
      </w:r>
      <w:r>
        <w:rPr>
          <w:rFonts w:ascii="Noto Sans CJK SC" w:hAnsi="Noto Sans CJK SC" w:eastAsia="Noto Sans CJK SC"/>
          <w:color w:val="000000"/>
          <w:sz w:val="22"/>
        </w:rPr>
        <w:br/>
        <w:t>对。</w:t>
        <w:br/>
        <w:t>OK，其实这在 RL 里面算是可以用来做 reward signal 的东西。但这个我可以再想想，没事，你接着说。</w:t>
        <w:br/>
        <w:t>让我想想，比如我现在在做……【待核对：原转写“发展发展organization”，可能是识别相关术语，无法确定。】</w:t>
        <w:br/>
        <w:t>等一下，我想问一下，接口有哪些？AI 现在能看到什么？它只是看到一个画面，还是可以看到别的？</w:t>
        <w:br/>
        <w:t>基本就是这种格子。它可以当作游戏画面，它只能看到游戏画面，看不到游戏的内部数据。</w:t>
        <w:br/>
        <w:t>我们看到的是一张图，但它看到的是一个非常大的……【待核对：句尾不完整。】</w:t>
      </w:r>
      <w:commentRangeEnd w:id="18"/>
      <w:r>
        <w:rPr>
          <w:rStyle w:val="CommentReference"/>
          <w:rFonts w:ascii="Noto Sans CJK SC" w:hAnsi="Noto Sans CJK SC" w:eastAsia="Noto Sans CJK SC"/>
          <w:color w:val="000000"/>
          <w:sz w:val="22"/>
        </w:rPr>
        <w:commentReference w:id="18"/>
      </w:r>
    </w:p>
    <w:p>
      <w:pPr>
        <w:keepNext w:val="0"/>
        <w:keepLines w:val="0"/>
        <w:widowControl/>
        <w:spacing w:before="240" w:after="180" w:line="288" w:lineRule="auto"/>
        <w:rPr>
          <w:rFonts w:ascii="宋体" w:eastAsia="宋体" w:hAnsi="宋体" w:cs="宋体"/>
          <w:sz w:val="24"/>
          <w:szCs w:val="24"/>
        </w:rPr>
      </w:pPr>
      <w:commentRangeStart w:id="19"/>
      <w:r>
        <w:rPr>
          <w:rFonts w:ascii="Noto Sans CJK SC" w:hAnsi="Noto Sans CJK SC" w:eastAsia="Noto Sans CJK SC"/>
          <w:b/>
          <w:color w:val="000000"/>
          <w:sz w:val="22"/>
        </w:rPr>
        <w:t>09:51</w:t>
      </w:r>
      <w:r>
        <w:rPr>
          <w:rFonts w:ascii="Noto Sans CJK SC" w:hAnsi="Noto Sans CJK SC" w:eastAsia="Noto Sans CJK SC"/>
          <w:color w:val="000000"/>
          <w:sz w:val="22"/>
        </w:rPr>
        <w:br/>
        <w:t>对，所以是视觉识别。OK，谢谢。</w:t>
      </w:r>
      <w:commentRangeEnd w:id="19"/>
      <w:r>
        <w:rPr>
          <w:rStyle w:val="CommentReference"/>
          <w:rFonts w:ascii="Noto Sans CJK SC" w:hAnsi="Noto Sans CJK SC" w:eastAsia="Noto Sans CJK SC"/>
          <w:color w:val="000000"/>
          <w:sz w:val="22"/>
        </w:rPr>
        <w:commentReference w:id="19"/>
      </w:r>
    </w:p>
    <w:p>
      <w:pPr>
        <w:keepNext w:val="0"/>
        <w:keepLines w:val="0"/>
        <w:widowControl/>
        <w:spacing w:before="240" w:after="180" w:line="288" w:lineRule="auto"/>
        <w:rPr>
          <w:rFonts w:ascii="宋体" w:eastAsia="宋体" w:hAnsi="宋体" w:cs="宋体"/>
          <w:sz w:val="24"/>
          <w:szCs w:val="24"/>
        </w:rPr>
      </w:pPr>
      <w:commentRangeStart w:id="20"/>
      <w:r>
        <w:rPr>
          <w:rFonts w:ascii="Noto Sans CJK SC" w:hAnsi="Noto Sans CJK SC" w:eastAsia="Noto Sans CJK SC"/>
          <w:b/>
          <w:color w:val="000000"/>
          <w:sz w:val="22"/>
        </w:rPr>
        <w:t>09:56</w:t>
      </w:r>
      <w:r>
        <w:rPr>
          <w:rFonts w:ascii="Noto Sans CJK SC" w:hAnsi="Noto Sans CJK SC" w:eastAsia="Noto Sans CJK SC"/>
          <w:color w:val="000000"/>
          <w:sz w:val="22"/>
        </w:rPr>
        <w:br/>
        <w:t>但还有一个问题，AI 观看视频还是非常困难，因为画面时时刻刻都在变。比如让它分析一个 1080p 的视频，这个矩阵太大了，每一个位置对应的东西又特别小。比如一张图可能有……pixels【待核对：原转写的图像尺寸“5700 5720×5 720”无法确定】。</w:t>
        <w:br/>
        <w:t>看视频的时候，画面一直在变化。打游戏的时候，比如打子弹或者开枪，它可能很难识别出来，或者至少需要花很多……【待核对：句尾不清。】</w:t>
      </w:r>
      <w:commentRangeEnd w:id="20"/>
      <w:r>
        <w:rPr>
          <w:rStyle w:val="CommentReference"/>
          <w:rFonts w:ascii="Noto Sans CJK SC" w:hAnsi="Noto Sans CJK SC" w:eastAsia="Noto Sans CJK SC"/>
          <w:color w:val="000000"/>
          <w:sz w:val="22"/>
        </w:rPr>
        <w:commentReference w:id="20"/>
      </w:r>
    </w:p>
    <w:p>
      <w:pPr>
        <w:keepNext w:val="0"/>
        <w:keepLines w:val="0"/>
        <w:widowControl/>
        <w:spacing w:before="240" w:after="180" w:line="288" w:lineRule="auto"/>
        <w:rPr>
          <w:rFonts w:ascii="宋体" w:eastAsia="宋体" w:hAnsi="宋体" w:cs="宋体"/>
          <w:sz w:val="24"/>
          <w:szCs w:val="24"/>
        </w:rPr>
      </w:pPr>
      <w:commentRangeStart w:id="21"/>
      <w:r>
        <w:rPr>
          <w:rFonts w:ascii="Noto Sans CJK SC" w:hAnsi="Noto Sans CJK SC" w:eastAsia="Noto Sans CJK SC"/>
          <w:b/>
          <w:color w:val="000000"/>
          <w:sz w:val="22"/>
        </w:rPr>
        <w:t>10:42</w:t>
      </w:r>
      <w:r>
        <w:rPr>
          <w:rFonts w:ascii="Noto Sans CJK SC" w:hAnsi="Noto Sans CJK SC" w:eastAsia="Noto Sans CJK SC"/>
          <w:color w:val="000000"/>
          <w:sz w:val="22"/>
        </w:rPr>
        <w:br/>
        <w:t>对，所以还有时间或资源限制。如果我没记错，应该是 432K……【待核对：原转写中数值、单位及其含义不清，后面也有对这个数字的讨论。】</w:t>
        <w:br/>
        <w:t>那也不行，not really an option。【英文原句待核对。】所以我们要找一些算法优化，去做这些人类可以做到、但机器还做不了的事情。</w:t>
        <w:br/>
        <w:t>你们看这个游戏的规则，这里有四个……【待核对：原转写“四个推的方法”“400个”“栏目”，指代不清。】随便点一下，它会变成红色。对机器来说，面对这样的矩阵，还要推测一些别的东西。</w:t>
        <w:br/>
        <w:t>那机器的操作模式是什么？</w:t>
      </w:r>
      <w:commentRangeEnd w:id="21"/>
      <w:r>
        <w:rPr>
          <w:rStyle w:val="CommentReference"/>
          <w:rFonts w:ascii="Noto Sans CJK SC" w:hAnsi="Noto Sans CJK SC" w:eastAsia="Noto Sans CJK SC"/>
          <w:color w:val="000000"/>
          <w:sz w:val="22"/>
        </w:rPr>
        <w:commentReference w:id="21"/>
      </w:r>
    </w:p>
    <w:p>
      <w:pPr>
        <w:keepNext w:val="0"/>
        <w:keepLines w:val="0"/>
        <w:widowControl/>
        <w:spacing w:before="240" w:after="180" w:line="288" w:lineRule="auto"/>
        <w:rPr>
          <w:rFonts w:ascii="宋体" w:eastAsia="宋体" w:hAnsi="宋体" w:cs="宋体"/>
          <w:sz w:val="24"/>
          <w:szCs w:val="24"/>
        </w:rPr>
      </w:pPr>
      <w:commentRangeStart w:id="22"/>
      <w:r>
        <w:rPr>
          <w:rFonts w:ascii="Noto Sans CJK SC" w:hAnsi="Noto Sans CJK SC" w:eastAsia="Noto Sans CJK SC"/>
          <w:b/>
          <w:color w:val="000000"/>
          <w:sz w:val="22"/>
        </w:rPr>
        <w:t>12:01</w:t>
      </w:r>
      <w:r>
        <w:rPr>
          <w:rFonts w:ascii="Noto Sans CJK SC" w:hAnsi="Noto Sans CJK SC" w:eastAsia="Noto Sans CJK SC"/>
          <w:color w:val="000000"/>
          <w:sz w:val="22"/>
        </w:rPr>
        <w:br/>
        <w:t>它得点一下，就是 click。</w:t>
        <w:br/>
        <w:t>OK，I see。</w:t>
        <w:br/>
        <w:t>然后第二个环境会发生变化。如果 AI 解出了第一道题，就可以 pass。【待核对：原转写“摩尔生动的”。】刚刚看到灰色的格子……都是蓝色的吗？我们现在把它改一下，就换成了这样。</w:t>
        <w:br/>
        <w:t>你看，这次规则变了。这里有红色方块，这边有个角色，这边也有角色。【待核对：有关颜色、角色的具体指代。】</w:t>
      </w:r>
      <w:commentRangeEnd w:id="22"/>
      <w:r>
        <w:rPr>
          <w:rStyle w:val="CommentReference"/>
          <w:rFonts w:ascii="Noto Sans CJK SC" w:hAnsi="Noto Sans CJK SC" w:eastAsia="Noto Sans CJK SC"/>
          <w:color w:val="000000"/>
          <w:sz w:val="22"/>
        </w:rPr>
        <w:commentReference w:id="22"/>
      </w:r>
    </w:p>
    <w:p>
      <w:pPr>
        <w:keepNext w:val="0"/>
        <w:keepLines w:val="0"/>
        <w:widowControl/>
        <w:spacing w:before="240" w:after="180" w:line="288" w:lineRule="auto"/>
        <w:rPr>
          <w:rFonts w:ascii="宋体" w:eastAsia="宋体" w:hAnsi="宋体" w:cs="宋体"/>
          <w:sz w:val="24"/>
          <w:szCs w:val="24"/>
        </w:rPr>
      </w:pPr>
      <w:commentRangeStart w:id="23"/>
      <w:r>
        <w:rPr>
          <w:rFonts w:ascii="Noto Sans CJK SC" w:hAnsi="Noto Sans CJK SC" w:eastAsia="Noto Sans CJK SC"/>
          <w:b/>
          <w:color w:val="000000"/>
          <w:sz w:val="22"/>
        </w:rPr>
        <w:t>12:50</w:t>
      </w:r>
      <w:r>
        <w:rPr>
          <w:rFonts w:ascii="Noto Sans CJK SC" w:hAnsi="Noto Sans CJK SC" w:eastAsia="Noto Sans CJK SC"/>
          <w:color w:val="000000"/>
          <w:sz w:val="22"/>
        </w:rPr>
        <w:br/>
        <w:t>在这里，AI 需要识别出规则发生了变化，然后去执行这些 actions。只能点这些东西，需要把……【待核对：原转写“点钟阵营和国资”。】</w:t>
        <w:br/>
        <w:t>当然，我们现在还没到这一步。最基础的图像识别，或者说……识别，还没搞清楚。【待核对：原转写“发展的识别”。】</w:t>
      </w:r>
      <w:commentRangeEnd w:id="23"/>
      <w:r>
        <w:rPr>
          <w:rStyle w:val="CommentReference"/>
          <w:rFonts w:ascii="Noto Sans CJK SC" w:hAnsi="Noto Sans CJK SC" w:eastAsia="Noto Sans CJK SC"/>
          <w:color w:val="000000"/>
          <w:sz w:val="22"/>
        </w:rPr>
        <w:commentReference w:id="23"/>
      </w:r>
    </w:p>
    <w:p>
      <w:pPr>
        <w:keepNext w:val="0"/>
        <w:keepLines w:val="0"/>
        <w:widowControl/>
        <w:spacing w:before="240" w:after="180" w:line="288" w:lineRule="auto"/>
        <w:rPr>
          <w:rFonts w:ascii="宋体" w:eastAsia="宋体" w:hAnsi="宋体" w:cs="宋体"/>
          <w:sz w:val="24"/>
          <w:szCs w:val="24"/>
        </w:rPr>
      </w:pPr>
      <w:commentRangeStart w:id="24"/>
      <w:r>
        <w:rPr>
          <w:rFonts w:ascii="Noto Sans CJK SC" w:hAnsi="Noto Sans CJK SC" w:eastAsia="Noto Sans CJK SC"/>
          <w:b/>
          <w:color w:val="000000"/>
          <w:sz w:val="22"/>
        </w:rPr>
        <w:t>13:13</w:t>
      </w:r>
      <w:r>
        <w:rPr>
          <w:rFonts w:ascii="Noto Sans CJK SC" w:hAnsi="Noto Sans CJK SC" w:eastAsia="Noto Sans CJK SC"/>
          <w:color w:val="000000"/>
          <w:sz w:val="22"/>
        </w:rPr>
        <w:br/>
        <w:t>I see。你介绍一下……【待核对：开头部分语句识别不清。】</w:t>
        <w:br/>
        <w:t>我有个问题：现在做识别实验，实际给模型的是图片，还是数字矩阵、文字？它目前是怎么识别的？</w:t>
        <w:br/>
        <w:t>一般来说，看一张图片，会把它分成一个很大的矩阵。它可以看……pixels 越多……【待核对：关于像素与矩阵的解释有缺词。】</w:t>
        <w:br/>
        <w:t>所以实际的接口，是它可以自己操作我们看到的那个页面，是吗？</w:t>
      </w:r>
      <w:commentRangeEnd w:id="24"/>
      <w:r>
        <w:rPr>
          <w:rStyle w:val="CommentReference"/>
          <w:rFonts w:ascii="Noto Sans CJK SC" w:hAnsi="Noto Sans CJK SC" w:eastAsia="Noto Sans CJK SC"/>
          <w:color w:val="000000"/>
          <w:sz w:val="22"/>
        </w:rPr>
        <w:commentReference w:id="24"/>
      </w:r>
    </w:p>
    <w:p>
      <w:pPr>
        <w:keepNext w:val="0"/>
        <w:keepLines w:val="0"/>
        <w:widowControl/>
        <w:spacing w:before="240" w:after="180" w:line="288" w:lineRule="auto"/>
        <w:rPr>
          <w:rFonts w:ascii="宋体" w:eastAsia="宋体" w:hAnsi="宋体" w:cs="宋体"/>
          <w:sz w:val="24"/>
          <w:szCs w:val="24"/>
        </w:rPr>
      </w:pPr>
      <w:commentRangeStart w:id="25"/>
      <w:r>
        <w:rPr>
          <w:rFonts w:ascii="Noto Sans CJK SC" w:hAnsi="Noto Sans CJK SC" w:eastAsia="Noto Sans CJK SC"/>
          <w:b/>
          <w:color w:val="000000"/>
          <w:sz w:val="22"/>
        </w:rPr>
        <w:t>14:00</w:t>
      </w:r>
      <w:r>
        <w:rPr>
          <w:rFonts w:ascii="Noto Sans CJK SC" w:hAnsi="Noto Sans CJK SC" w:eastAsia="Noto Sans CJK SC"/>
          <w:color w:val="000000"/>
          <w:sz w:val="22"/>
        </w:rPr>
        <w:br/>
        <w:t>它具体是怎么接进去的？可以直接调取，还是识别那个游戏？你目前是怎么接的？</w:t>
        <w:br/>
        <w:t>这个是自己配置环境，肯定有一些包……【待核对：接口接入细节不清。】</w:t>
        <w:br/>
        <w:t>OK，I see，理解。网格具体大概多大？我有点想区分：现在是输入太长，还是坐标理解有问题，或者物体划分有问题？因为你刚刚说，好像还在物体识别阶段。</w:t>
        <w:br/>
        <w:t>我想想怎么解释，还得再找个游戏。其实有一个比较有意思的点：人类看到像这样的图像……你先点一下刚才那个东西，我看一下。</w:t>
      </w:r>
      <w:commentRangeEnd w:id="25"/>
      <w:r>
        <w:rPr>
          <w:rStyle w:val="CommentReference"/>
          <w:rFonts w:ascii="Noto Sans CJK SC" w:hAnsi="Noto Sans CJK SC" w:eastAsia="Noto Sans CJK SC"/>
          <w:color w:val="000000"/>
          <w:sz w:val="22"/>
        </w:rPr>
        <w:commentReference w:id="25"/>
      </w:r>
    </w:p>
    <w:p>
      <w:pPr>
        <w:keepNext w:val="0"/>
        <w:keepLines w:val="0"/>
        <w:widowControl/>
        <w:spacing w:before="240" w:after="180" w:line="288" w:lineRule="auto"/>
        <w:rPr>
          <w:rFonts w:ascii="宋体" w:eastAsia="宋体" w:hAnsi="宋体" w:cs="宋体"/>
          <w:sz w:val="24"/>
          <w:szCs w:val="24"/>
        </w:rPr>
      </w:pPr>
      <w:commentRangeStart w:id="26"/>
      <w:r>
        <w:rPr>
          <w:rFonts w:ascii="Noto Sans CJK SC" w:hAnsi="Noto Sans CJK SC" w:eastAsia="Noto Sans CJK SC"/>
          <w:b/>
          <w:color w:val="000000"/>
          <w:sz w:val="22"/>
        </w:rPr>
        <w:t>15:19</w:t>
      </w:r>
      <w:r>
        <w:rPr>
          <w:rFonts w:ascii="Noto Sans CJK SC" w:hAnsi="Noto Sans CJK SC" w:eastAsia="Noto Sans CJK SC"/>
          <w:color w:val="000000"/>
          <w:sz w:val="22"/>
        </w:rPr>
        <w:br/>
        <w:t>点一下，看它还有没有说什么。OK，什么都没说，只说可以点。</w:t>
        <w:br/>
        <w:t>对。首先，包括 agent 在内，我觉得更重要的是理解这个东西是什么。人类可能会下意识地做一些……【待核对：原转写“录音”。】我看到这个东西，会觉得这个方块比较特殊，旁边的东西有颜色区分，然后可能就会下意识地想要……【待核对：句尾“把开着麦室外的”。】</w:t>
      </w:r>
      <w:commentRangeEnd w:id="26"/>
      <w:r>
        <w:rPr>
          <w:rStyle w:val="CommentReference"/>
          <w:rFonts w:ascii="Noto Sans CJK SC" w:hAnsi="Noto Sans CJK SC" w:eastAsia="Noto Sans CJK SC"/>
          <w:color w:val="000000"/>
          <w:sz w:val="22"/>
        </w:rPr>
        <w:commentReference w:id="26"/>
      </w:r>
    </w:p>
    <w:p>
      <w:pPr>
        <w:keepNext w:val="0"/>
        <w:keepLines w:val="0"/>
        <w:widowControl/>
        <w:spacing w:before="240" w:after="180" w:line="288" w:lineRule="auto"/>
        <w:rPr>
          <w:rFonts w:ascii="宋体" w:eastAsia="宋体" w:hAnsi="宋体" w:cs="宋体"/>
          <w:sz w:val="24"/>
          <w:szCs w:val="24"/>
        </w:rPr>
      </w:pPr>
      <w:commentRangeStart w:id="27"/>
      <w:r>
        <w:rPr>
          <w:rFonts w:ascii="Noto Sans CJK SC" w:hAnsi="Noto Sans CJK SC" w:eastAsia="Noto Sans CJK SC"/>
          <w:b/>
          <w:color w:val="000000"/>
          <w:sz w:val="22"/>
        </w:rPr>
        <w:t>16:03</w:t>
      </w:r>
      <w:r>
        <w:rPr>
          <w:rFonts w:ascii="Noto Sans CJK SC" w:hAnsi="Noto Sans CJK SC" w:eastAsia="Noto Sans CJK SC"/>
          <w:color w:val="000000"/>
          <w:sz w:val="22"/>
        </w:rPr>
        <w:br/>
        <w:t>我们 training 可以根据这些游戏去 train 吗？还是说……</w:t>
        <w:br/>
        <w:t>对，差不多。它给了我们 25 个游戏。【数量保留原发言。】</w:t>
        <w:br/>
        <w:t>等一下，这道题是不是上面都是好的，只有右下角、那个被灰色框框住的部分是我们要弄的？</w:t>
        <w:br/>
        <w:t>对，是这个意思。但真正测试的时候，不是玩这个游戏。</w:t>
        <w:br/>
        <w:t>我觉得最大的难点是，怎么让 agent 找对方向，给自己设立正确的奖励，怎么设置 signal。这可能比较难。</w:t>
      </w:r>
      <w:commentRangeEnd w:id="27"/>
      <w:r>
        <w:rPr>
          <w:rStyle w:val="CommentReference"/>
          <w:rFonts w:ascii="Noto Sans CJK SC" w:hAnsi="Noto Sans CJK SC" w:eastAsia="Noto Sans CJK SC"/>
          <w:color w:val="000000"/>
          <w:sz w:val="22"/>
        </w:rPr>
        <w:commentReference w:id="27"/>
      </w:r>
    </w:p>
    <w:p>
      <w:pPr>
        <w:keepNext w:val="0"/>
        <w:keepLines w:val="0"/>
        <w:widowControl/>
        <w:spacing w:before="240" w:after="180" w:line="288" w:lineRule="auto"/>
        <w:rPr>
          <w:rFonts w:ascii="宋体" w:eastAsia="宋体" w:hAnsi="宋体" w:cs="宋体"/>
          <w:sz w:val="24"/>
          <w:szCs w:val="24"/>
        </w:rPr>
      </w:pPr>
      <w:commentRangeStart w:id="28"/>
      <w:r>
        <w:rPr>
          <w:rFonts w:ascii="Noto Sans CJK SC" w:hAnsi="Noto Sans CJK SC" w:eastAsia="Noto Sans CJK SC"/>
          <w:b/>
          <w:color w:val="000000"/>
          <w:sz w:val="22"/>
        </w:rPr>
        <w:t>16:59</w:t>
      </w:r>
      <w:r>
        <w:rPr>
          <w:rFonts w:ascii="Noto Sans CJK SC" w:hAnsi="Noto Sans CJK SC" w:eastAsia="Noto Sans CJK SC"/>
          <w:color w:val="000000"/>
          <w:sz w:val="22"/>
        </w:rPr>
        <w:br/>
        <w:t>你说的识别，现在具体要做哪一步？只是 pixels【推定，原转写“推送”】，还是想让 AI 了解画面是什么意思？【待核对：其后几句识别不清。】</w:t>
        <w:br/>
        <w:t>我之前是不是带你玩过这个游戏？我记得上下左右可以移动。</w:t>
        <w:br/>
        <w:t>对，就是这样。</w:t>
        <w:br/>
        <w:t>你的意思是，它不知道哪个东西在移动？我有点 lost。</w:t>
        <w:br/>
        <w:t>我记得按上下左右键，会移动图像里的物品。你找一下。它有一些目标，像“层叠消融”的意思。我想想……【待核对：本段游戏描述有缺词。】</w:t>
      </w:r>
      <w:commentRangeEnd w:id="28"/>
      <w:r>
        <w:rPr>
          <w:rStyle w:val="CommentReference"/>
          <w:rFonts w:ascii="Noto Sans CJK SC" w:hAnsi="Noto Sans CJK SC" w:eastAsia="Noto Sans CJK SC"/>
          <w:color w:val="000000"/>
          <w:sz w:val="22"/>
        </w:rPr>
        <w:commentReference w:id="28"/>
      </w:r>
    </w:p>
    <w:p>
      <w:pPr>
        <w:keepNext w:val="0"/>
        <w:keepLines w:val="0"/>
        <w:widowControl/>
        <w:spacing w:before="240" w:after="180" w:line="288" w:lineRule="auto"/>
        <w:rPr>
          <w:rFonts w:ascii="宋体" w:eastAsia="宋体" w:hAnsi="宋体" w:cs="宋体"/>
          <w:sz w:val="24"/>
          <w:szCs w:val="24"/>
        </w:rPr>
      </w:pPr>
      <w:commentRangeStart w:id="29"/>
      <w:r>
        <w:rPr>
          <w:rFonts w:ascii="Noto Sans CJK SC" w:hAnsi="Noto Sans CJK SC" w:eastAsia="Noto Sans CJK SC"/>
          <w:b/>
          <w:color w:val="000000"/>
          <w:sz w:val="22"/>
        </w:rPr>
        <w:t>18:17</w:t>
      </w:r>
      <w:r>
        <w:rPr>
          <w:rFonts w:ascii="Noto Sans CJK SC" w:hAnsi="Noto Sans CJK SC" w:eastAsia="Noto Sans CJK SC"/>
          <w:color w:val="000000"/>
          <w:sz w:val="22"/>
        </w:rPr>
        <w:br/>
        <w:t>我看过。那是八九年前了吧？我当时每一期都追，直到后面说有什么黑幕，我就不看了，觉得蛮离谱。【待核对：此处节目讨论有多处识别错误，原转写含“销售”“电水机”。】</w:t>
        <w:br/>
        <w:t>我爸妈特别喜欢看，但我每次他们一放就走。它给我的感觉就是自己很……有一种打击感；同时我觉得有些东西很假，所以觉得不太好看。不过据说看水的那个是真的，他还帮公安破过案，所以稍微有点强。</w:t>
        <w:br/>
        <w:t>我还在线下见过王昱珩，水哥。</w:t>
        <w:br/>
        <w:t>对，就是看水的。反正那个东西很像“层叠消融”。你可以想象一个没有墙，或者能穿墙到对面的贪吃蛇。图像也是一样：上下左右移动图形，图形可以穿越边界，从另一端出现。</w:t>
        <w:br/>
        <w:t>每次按键会同时移动某个方向的所有图形。我忘了是空格还是什么键，可以换另一个方向。比如一开始只能移动左右两边的图形，换一下就移动另一个方向的图形。你要根据消融的逻辑，拼出背景显示的图像。</w:t>
        <w:br/>
        <w:t>OK，我大致可以理解。</w:t>
      </w:r>
      <w:commentRangeEnd w:id="29"/>
      <w:r>
        <w:rPr>
          <w:rStyle w:val="CommentReference"/>
          <w:rFonts w:ascii="Noto Sans CJK SC" w:hAnsi="Noto Sans CJK SC" w:eastAsia="Noto Sans CJK SC"/>
          <w:color w:val="000000"/>
          <w:sz w:val="22"/>
        </w:rPr>
        <w:commentReference w:id="29"/>
      </w:r>
    </w:p>
    <w:p>
      <w:pPr>
        <w:keepNext w:val="0"/>
        <w:keepLines w:val="0"/>
        <w:widowControl/>
        <w:spacing w:before="240" w:after="180" w:line="288" w:lineRule="auto"/>
        <w:rPr>
          <w:rFonts w:ascii="宋体" w:eastAsia="宋体" w:hAnsi="宋体" w:cs="宋体"/>
          <w:sz w:val="24"/>
          <w:szCs w:val="24"/>
        </w:rPr>
      </w:pPr>
      <w:commentRangeStart w:id="30"/>
      <w:r>
        <w:rPr>
          <w:rFonts w:ascii="Noto Sans CJK SC" w:hAnsi="Noto Sans CJK SC" w:eastAsia="Noto Sans CJK SC"/>
          <w:b/>
          <w:color w:val="000000"/>
          <w:sz w:val="22"/>
        </w:rPr>
        <w:t>20:16</w:t>
      </w:r>
      <w:r>
        <w:rPr>
          <w:rFonts w:ascii="Noto Sans CJK SC" w:hAnsi="Noto Sans CJK SC" w:eastAsia="Noto Sans CJK SC"/>
          <w:color w:val="000000"/>
          <w:sz w:val="22"/>
        </w:rPr>
        <w:br/>
        <w:t>好，我大致可以理解。我不知道能不能找到，你让我也找一下。</w:t>
        <w:br/>
        <w:t>我们刚刚讲这个例子，是想提一个点，还是问什么问题来着？</w:t>
        <w:br/>
        <w:t>我想说的是识别。比如……【待核对：原转写“22号”“超过价值”等，句意不完整。】</w:t>
        <w:br/>
        <w:t>要不还是画一下？我不知道拿什么画。好，我找到了，我试一下。</w:t>
        <w:br/>
        <w:t>你能稍微操作几步吗？我看一下。第一关是这样。这个主体就是我们的目标吗？可以发现上下移动会有变化……【待核对：画面指代及部分按键名称识别不清。】</w:t>
        <w:br/>
        <w:t>这是在用鼠标吗？</w:t>
        <w:br/>
        <w:t>不是，是上下左右。你可以先看一下，它有上下左右，还有……【待核对：原转写“帮助”“16”。】</w:t>
      </w:r>
      <w:commentRangeEnd w:id="30"/>
      <w:r>
        <w:rPr>
          <w:rStyle w:val="CommentReference"/>
          <w:rFonts w:ascii="Noto Sans CJK SC" w:hAnsi="Noto Sans CJK SC" w:eastAsia="Noto Sans CJK SC"/>
          <w:color w:val="000000"/>
          <w:sz w:val="22"/>
        </w:rPr>
        <w:commentReference w:id="30"/>
      </w:r>
    </w:p>
    <w:p>
      <w:pPr>
        <w:keepNext w:val="0"/>
        <w:keepLines w:val="0"/>
        <w:widowControl/>
        <w:spacing w:before="240" w:after="180" w:line="288" w:lineRule="auto"/>
        <w:rPr>
          <w:rFonts w:ascii="宋体" w:eastAsia="宋体" w:hAnsi="宋体" w:cs="宋体"/>
          <w:sz w:val="24"/>
          <w:szCs w:val="24"/>
        </w:rPr>
      </w:pPr>
      <w:commentRangeStart w:id="31"/>
      <w:r>
        <w:rPr>
          <w:rFonts w:ascii="Noto Sans CJK SC" w:hAnsi="Noto Sans CJK SC" w:eastAsia="Noto Sans CJK SC"/>
          <w:b/>
          <w:color w:val="000000"/>
          <w:sz w:val="22"/>
        </w:rPr>
        <w:t>21:33</w:t>
      </w:r>
      <w:r>
        <w:rPr>
          <w:rFonts w:ascii="Noto Sans CJK SC" w:hAnsi="Noto Sans CJK SC" w:eastAsia="Noto Sans CJK SC"/>
          <w:color w:val="000000"/>
          <w:sz w:val="22"/>
        </w:rPr>
        <w:br/>
        <w:t>会有……危险吗？【待核对：开头不清。】举个例子，随便走一下，不会扣血，是吧？</w:t>
        <w:br/>
        <w:t>OK，不扣血，能走就走。按照以往的思维，我们看到这个东西，把它往左移，发现移不过去了，怎么办？</w:t>
      </w:r>
      <w:commentRangeEnd w:id="31"/>
      <w:r>
        <w:rPr>
          <w:rStyle w:val="CommentReference"/>
          <w:rFonts w:ascii="Noto Sans CJK SC" w:hAnsi="Noto Sans CJK SC" w:eastAsia="Noto Sans CJK SC"/>
          <w:color w:val="000000"/>
          <w:sz w:val="22"/>
        </w:rPr>
        <w:commentReference w:id="31"/>
      </w:r>
    </w:p>
    <w:p>
      <w:pPr>
        <w:keepNext w:val="0"/>
        <w:keepLines w:val="0"/>
        <w:widowControl/>
        <w:spacing w:before="240" w:after="180" w:line="288" w:lineRule="auto"/>
        <w:rPr>
          <w:rFonts w:ascii="宋体" w:eastAsia="宋体" w:hAnsi="宋体" w:cs="宋体"/>
          <w:sz w:val="24"/>
          <w:szCs w:val="24"/>
        </w:rPr>
      </w:pPr>
      <w:commentRangeStart w:id="32"/>
      <w:r>
        <w:rPr>
          <w:rFonts w:ascii="Noto Sans CJK SC" w:hAnsi="Noto Sans CJK SC" w:eastAsia="Noto Sans CJK SC"/>
          <w:b/>
          <w:color w:val="000000"/>
          <w:sz w:val="22"/>
        </w:rPr>
        <w:t>22:00</w:t>
      </w:r>
      <w:r>
        <w:rPr>
          <w:rFonts w:ascii="Noto Sans CJK SC" w:hAnsi="Noto Sans CJK SC" w:eastAsia="Noto Sans CJK SC"/>
          <w:color w:val="000000"/>
          <w:sz w:val="22"/>
        </w:rPr>
        <w:br/>
        <w:t>所以这个时候注意，这条线是一个对称轴。直接往左移，再移过来，再点一下，再往回一点。对，这个东西就不太一样了。</w:t>
        <w:br/>
        <w:t>后面可能有相互交叠的情况，现在还是最基础的。我的理解是先把它放到中间……因为对称，对吧？然后再点这个东西，再往下移。【待核对：中间关于两个图形及操作顺序的语句不清。】</w:t>
      </w:r>
      <w:commentRangeEnd w:id="32"/>
      <w:r>
        <w:rPr>
          <w:rStyle w:val="CommentReference"/>
          <w:rFonts w:ascii="Noto Sans CJK SC" w:hAnsi="Noto Sans CJK SC" w:eastAsia="Noto Sans CJK SC"/>
          <w:color w:val="000000"/>
          <w:sz w:val="22"/>
        </w:rPr>
        <w:commentReference w:id="32"/>
      </w:r>
    </w:p>
    <w:p>
      <w:pPr>
        <w:keepNext w:val="0"/>
        <w:keepLines w:val="0"/>
        <w:widowControl/>
        <w:spacing w:before="240" w:after="180" w:line="288" w:lineRule="auto"/>
        <w:rPr>
          <w:rFonts w:ascii="宋体" w:eastAsia="宋体" w:hAnsi="宋体" w:cs="宋体"/>
          <w:sz w:val="24"/>
          <w:szCs w:val="24"/>
        </w:rPr>
      </w:pPr>
      <w:commentRangeStart w:id="33"/>
      <w:r>
        <w:rPr>
          <w:rFonts w:ascii="Noto Sans CJK SC" w:hAnsi="Noto Sans CJK SC" w:eastAsia="Noto Sans CJK SC"/>
          <w:b/>
          <w:color w:val="000000"/>
          <w:sz w:val="22"/>
        </w:rPr>
        <w:t>22:32</w:t>
      </w:r>
      <w:r>
        <w:rPr>
          <w:rFonts w:ascii="Noto Sans CJK SC" w:hAnsi="Noto Sans CJK SC" w:eastAsia="Noto Sans CJK SC"/>
          <w:color w:val="000000"/>
          <w:sz w:val="22"/>
        </w:rPr>
        <w:br/>
        <w:t>不对，好像可以，又好像还不可以，我记错了，没事。对，把它对应上，然后根据中间那条线……这是一种思路。【待核对：原转写“吹相关的东西”。】它相当于是叠加的意思。</w:t>
      </w:r>
      <w:commentRangeEnd w:id="33"/>
      <w:r>
        <w:rPr>
          <w:rStyle w:val="CommentReference"/>
          <w:rFonts w:ascii="Noto Sans CJK SC" w:hAnsi="Noto Sans CJK SC" w:eastAsia="Noto Sans CJK SC"/>
          <w:color w:val="000000"/>
          <w:sz w:val="22"/>
        </w:rPr>
        <w:commentReference w:id="33"/>
      </w:r>
    </w:p>
    <w:p>
      <w:pPr>
        <w:keepNext w:val="0"/>
        <w:keepLines w:val="0"/>
        <w:widowControl/>
        <w:spacing w:before="240" w:after="180" w:line="288" w:lineRule="auto"/>
        <w:rPr>
          <w:rFonts w:ascii="宋体" w:eastAsia="宋体" w:hAnsi="宋体" w:cs="宋体"/>
          <w:sz w:val="24"/>
          <w:szCs w:val="24"/>
        </w:rPr>
      </w:pPr>
      <w:commentRangeStart w:id="34"/>
      <w:r>
        <w:rPr>
          <w:rFonts w:ascii="Noto Sans CJK SC" w:hAnsi="Noto Sans CJK SC" w:eastAsia="Noto Sans CJK SC"/>
          <w:b/>
          <w:color w:val="000000"/>
          <w:sz w:val="22"/>
        </w:rPr>
        <w:t>22:54</w:t>
      </w:r>
      <w:r>
        <w:rPr>
          <w:rFonts w:ascii="Noto Sans CJK SC" w:hAnsi="Noto Sans CJK SC" w:eastAsia="Noto Sans CJK SC"/>
          <w:color w:val="000000"/>
          <w:sz w:val="22"/>
        </w:rPr>
        <w:br/>
        <w:t>这个可能相对难一点。我的意思是，把它们都放到中轴线上，然后看怎么处理。应该是这样，然后上去。</w:t>
        <w:br/>
        <w:t>I see，OK。因为这个东西我不知道，所以我想问，我们说的“视觉识别”是什么？你先点一下……等一下，没关系。爱上玩游戏了，这个好有意思。【待核对：中间个别操作指代不清。】</w:t>
      </w:r>
      <w:commentRangeEnd w:id="34"/>
      <w:r>
        <w:rPr>
          <w:rStyle w:val="CommentReference"/>
          <w:rFonts w:ascii="Noto Sans CJK SC" w:hAnsi="Noto Sans CJK SC" w:eastAsia="Noto Sans CJK SC"/>
          <w:color w:val="000000"/>
          <w:sz w:val="22"/>
        </w:rPr>
        <w:commentReference w:id="34"/>
      </w:r>
    </w:p>
    <w:p>
      <w:pPr>
        <w:keepNext w:val="0"/>
        <w:keepLines w:val="0"/>
        <w:widowControl/>
        <w:spacing w:before="240" w:after="180" w:line="288" w:lineRule="auto"/>
        <w:rPr>
          <w:rFonts w:ascii="宋体" w:eastAsia="宋体" w:hAnsi="宋体" w:cs="宋体"/>
          <w:sz w:val="24"/>
          <w:szCs w:val="24"/>
        </w:rPr>
      </w:pPr>
      <w:commentRangeStart w:id="35"/>
      <w:r>
        <w:rPr>
          <w:rFonts w:ascii="Noto Sans CJK SC" w:hAnsi="Noto Sans CJK SC" w:eastAsia="Noto Sans CJK SC"/>
          <w:b/>
          <w:color w:val="000000"/>
          <w:sz w:val="22"/>
        </w:rPr>
        <w:t>23:30</w:t>
      </w:r>
      <w:r>
        <w:rPr>
          <w:rFonts w:ascii="Noto Sans CJK SC" w:hAnsi="Noto Sans CJK SC" w:eastAsia="Noto Sans CJK SC"/>
          <w:color w:val="000000"/>
          <w:sz w:val="22"/>
        </w:rPr>
        <w:br/>
        <w:t>还有一个就通关了。它通关之后会显示什么？就是 pass 吗？【待核对：原转写“我们可以开口”。】</w:t>
        <w:br/>
        <w:t>因为我也没有通过。OK，行，你解释。你可以 mark……【待核对：原句不完整。】</w:t>
        <w:br/>
        <w:t>你把链接再发一下就可以。</w:t>
        <w:br/>
        <w:t>对，我可以发到群里。</w:t>
        <w:br/>
        <w:t>你们俩现在住在一块吗？</w:t>
        <w:br/>
        <w:t>没有，Rain 住公寓，我住学校公寓。你今年住哪里？【人名及前一句部分内容待核对。】</w:t>
      </w:r>
      <w:commentRangeEnd w:id="35"/>
      <w:r>
        <w:rPr>
          <w:rStyle w:val="CommentReference"/>
          <w:rFonts w:ascii="Noto Sans CJK SC" w:hAnsi="Noto Sans CJK SC" w:eastAsia="Noto Sans CJK SC"/>
          <w:color w:val="000000"/>
          <w:sz w:val="22"/>
        </w:rPr>
        <w:commentReference w:id="35"/>
      </w:r>
    </w:p>
    <w:p>
      <w:pPr>
        <w:keepNext w:val="0"/>
        <w:keepLines w:val="0"/>
        <w:widowControl/>
        <w:spacing w:before="240" w:after="180" w:line="288" w:lineRule="auto"/>
        <w:rPr>
          <w:rFonts w:ascii="宋体" w:eastAsia="宋体" w:hAnsi="宋体" w:cs="宋体"/>
          <w:sz w:val="24"/>
          <w:szCs w:val="24"/>
        </w:rPr>
      </w:pPr>
      <w:commentRangeStart w:id="36"/>
      <w:r>
        <w:rPr>
          <w:rFonts w:ascii="Noto Sans CJK SC" w:hAnsi="Noto Sans CJK SC" w:eastAsia="Noto Sans CJK SC"/>
          <w:b/>
          <w:color w:val="000000"/>
          <w:sz w:val="22"/>
        </w:rPr>
        <w:t>24:31</w:t>
      </w:r>
      <w:r>
        <w:rPr>
          <w:rFonts w:ascii="Noto Sans CJK SC" w:hAnsi="Noto Sans CJK SC" w:eastAsia="Noto Sans CJK SC"/>
          <w:color w:val="000000"/>
          <w:sz w:val="22"/>
        </w:rPr>
        <w:br/>
        <w:t>【住宿闲聊，多处识别不清，以下保留可辨内容。】</w:t>
        <w:br/>
        <w:t>我在……【宿舍名待核对，原转写“微博号”。】</w:t>
        <w:br/>
        <w:t>……Plaza……Classic，这俩差有点远。你们几个人住 Classic？</w:t>
        <w:br/>
        <w:t>三个。</w:t>
        <w:br/>
        <w:t>怎么抽到那里的？还是特意选的？</w:t>
        <w:br/>
        <w:t>我们特意选的，因为便宜。</w:t>
        <w:br/>
        <w:t>外面的公寓也便宜，但这个公寓太难抢了。</w:t>
        <w:br/>
        <w:t>Like, do what I do。</w:t>
        <w:br/>
        <w:t>What did you do？</w:t>
        <w:br/>
        <w:t>我跟对象住一块，我俩一个房间……【待核对：后面关于选房、房间安排的叙述失真。】</w:t>
        <w:br/>
        <w:t>天哪，太甜了。……大二就住到这个地方，对吧？</w:t>
      </w:r>
      <w:commentRangeEnd w:id="36"/>
      <w:r>
        <w:rPr>
          <w:rStyle w:val="CommentReference"/>
          <w:rFonts w:ascii="Noto Sans CJK SC" w:hAnsi="Noto Sans CJK SC" w:eastAsia="Noto Sans CJK SC"/>
          <w:color w:val="000000"/>
          <w:sz w:val="22"/>
        </w:rPr>
        <w:commentReference w:id="36"/>
      </w:r>
    </w:p>
    <w:p>
      <w:pPr>
        <w:keepNext w:val="0"/>
        <w:keepLines w:val="0"/>
        <w:widowControl/>
        <w:spacing w:before="240" w:after="180" w:line="288" w:lineRule="auto"/>
        <w:rPr>
          <w:rFonts w:ascii="宋体" w:eastAsia="宋体" w:hAnsi="宋体" w:cs="宋体"/>
          <w:sz w:val="24"/>
          <w:szCs w:val="24"/>
        </w:rPr>
      </w:pPr>
      <w:commentRangeStart w:id="37"/>
      <w:r>
        <w:rPr>
          <w:rFonts w:ascii="Noto Sans CJK SC" w:hAnsi="Noto Sans CJK SC" w:eastAsia="Noto Sans CJK SC"/>
          <w:b/>
          <w:color w:val="000000"/>
          <w:sz w:val="22"/>
        </w:rPr>
        <w:t>25:43</w:t>
      </w:r>
      <w:r>
        <w:rPr>
          <w:rFonts w:ascii="Noto Sans CJK SC" w:hAnsi="Noto Sans CJK SC" w:eastAsia="Noto Sans CJK SC"/>
          <w:color w:val="000000"/>
          <w:sz w:val="22"/>
        </w:rPr>
        <w:br/>
        <w:t>这就挺好的。我以为你是在外宿里面？公寓在哪里？研究院往左两个街区，是在要上坡的那儿吗？</w:t>
        <w:br/>
        <w:t>没有，你知道……对吧？然后往西走两个街区。【待核对：地名识别不清。】</w:t>
        <w:br/>
        <w:t>I see。OK, anyway, sorry, I was really curious。</w:t>
        <w:br/>
        <w:t>没事，继续，Alan。</w:t>
        <w:br/>
        <w:t>All right, thank you。你们可以注意到，这个东西并不完全跟那个东西相等，中间有很多白色的点。所以 agent 识别起来特别困难。你们有没有注意到，玩这个东西，把黄色的东西……点上去的时候，它会……【待核对：画面变化的具体描述缺失。】</w:t>
      </w:r>
      <w:commentRangeEnd w:id="37"/>
      <w:r>
        <w:rPr>
          <w:rStyle w:val="CommentReference"/>
          <w:rFonts w:ascii="Noto Sans CJK SC" w:hAnsi="Noto Sans CJK SC" w:eastAsia="Noto Sans CJK SC"/>
          <w:color w:val="000000"/>
          <w:sz w:val="22"/>
        </w:rPr>
        <w:commentReference w:id="37"/>
      </w:r>
    </w:p>
    <w:p>
      <w:pPr>
        <w:keepNext w:val="0"/>
        <w:keepLines w:val="0"/>
        <w:widowControl/>
        <w:spacing w:before="240" w:after="180" w:line="288" w:lineRule="auto"/>
        <w:rPr>
          <w:rFonts w:ascii="宋体" w:eastAsia="宋体" w:hAnsi="宋体" w:cs="宋体"/>
          <w:sz w:val="24"/>
          <w:szCs w:val="24"/>
        </w:rPr>
      </w:pPr>
      <w:commentRangeStart w:id="38"/>
      <w:r>
        <w:rPr>
          <w:rFonts w:ascii="Noto Sans CJK SC" w:hAnsi="Noto Sans CJK SC" w:eastAsia="Noto Sans CJK SC"/>
          <w:b/>
          <w:color w:val="000000"/>
          <w:sz w:val="22"/>
        </w:rPr>
        <w:t>26:42</w:t>
      </w:r>
      <w:r>
        <w:rPr>
          <w:rFonts w:ascii="Noto Sans CJK SC" w:hAnsi="Noto Sans CJK SC" w:eastAsia="Noto Sans CJK SC"/>
          <w:color w:val="000000"/>
          <w:sz w:val="22"/>
        </w:rPr>
        <w:br/>
        <w:t>对，如果单纯让它识别轮廓，还是比较难。我的理解是，看 agent 能不能正确表达画面中所有 objects 之间的逻辑联系。</w:t>
        <w:br/>
        <w:t>我之前把这个丢给 ChatGPT 看，当时是……【模型版本待核对：原转写“6点6:00”“65.6”“瘦版本”。】那个时候做得不是很好，可能没有办法理解对称关系。</w:t>
        <w:br/>
        <w:t>【以下转入模型使用额度的闲聊，部分语句不清。】昨天……那个项目就没了，天哪。我不是有三个会员吗？【待核对：原转写多次出现“阿sir”，无法确定所指。】</w:t>
      </w:r>
      <w:commentRangeEnd w:id="38"/>
      <w:r>
        <w:rPr>
          <w:rStyle w:val="CommentReference"/>
          <w:rFonts w:ascii="Noto Sans CJK SC" w:hAnsi="Noto Sans CJK SC" w:eastAsia="Noto Sans CJK SC"/>
          <w:color w:val="000000"/>
          <w:sz w:val="22"/>
        </w:rPr>
        <w:commentReference w:id="38"/>
      </w:r>
    </w:p>
    <w:p>
      <w:pPr>
        <w:keepNext w:val="0"/>
        <w:keepLines w:val="0"/>
        <w:widowControl/>
        <w:spacing w:before="240" w:after="180" w:line="288" w:lineRule="auto"/>
        <w:rPr>
          <w:rFonts w:ascii="宋体" w:eastAsia="宋体" w:hAnsi="宋体" w:cs="宋体"/>
          <w:sz w:val="24"/>
          <w:szCs w:val="24"/>
        </w:rPr>
      </w:pPr>
      <w:commentRangeStart w:id="39"/>
      <w:r>
        <w:rPr>
          <w:rFonts w:ascii="Noto Sans CJK SC" w:hAnsi="Noto Sans CJK SC" w:eastAsia="Noto Sans CJK SC"/>
          <w:b/>
          <w:color w:val="000000"/>
          <w:sz w:val="22"/>
        </w:rPr>
        <w:t>27:41</w:t>
      </w:r>
      <w:r>
        <w:rPr>
          <w:rFonts w:ascii="Noto Sans CJK SC" w:hAnsi="Noto Sans CJK SC" w:eastAsia="Noto Sans CJK SC"/>
          <w:color w:val="000000"/>
          <w:sz w:val="22"/>
        </w:rPr>
        <w:br/>
        <w:t>我这个……大概跑了 12 个小时就基本用完了。【待核对：原转写“ask”。】</w:t>
        <w:br/>
        <w:t>天哪，我都不敢用最高的。暑假还做了一个 research，拿去跑一些实验。我也得花这个钱，我觉得有必要。</w:t>
        <w:br/>
        <w:t>我的一周额度……不对，是 five-hour limit，在 30 分钟之内就没了，然后一周的也可以马上跑完。【待核对：原转写中有部分额度相关缺词。】</w:t>
        <w:br/>
        <w:t>Alan，你三个账号，是三个 Plus 还是三个 Pro？</w:t>
        <w:br/>
        <w:t>不是，三个 Plus……【待核对：回答及后面的订阅讨论不完整。】</w:t>
      </w:r>
      <w:commentRangeEnd w:id="39"/>
      <w:r>
        <w:rPr>
          <w:rStyle w:val="CommentReference"/>
          <w:rFonts w:ascii="Noto Sans CJK SC" w:hAnsi="Noto Sans CJK SC" w:eastAsia="Noto Sans CJK SC"/>
          <w:color w:val="000000"/>
          <w:sz w:val="22"/>
        </w:rPr>
        <w:commentReference w:id="39"/>
      </w:r>
    </w:p>
    <w:p>
      <w:pPr>
        <w:keepNext w:val="0"/>
        <w:keepLines w:val="0"/>
        <w:widowControl/>
        <w:spacing w:before="240" w:after="180" w:line="288" w:lineRule="auto"/>
        <w:rPr>
          <w:rFonts w:ascii="宋体" w:eastAsia="宋体" w:hAnsi="宋体" w:cs="宋体"/>
          <w:sz w:val="24"/>
          <w:szCs w:val="24"/>
        </w:rPr>
      </w:pPr>
      <w:commentRangeStart w:id="40"/>
      <w:r>
        <w:rPr>
          <w:rFonts w:ascii="Noto Sans CJK SC" w:hAnsi="Noto Sans CJK SC" w:eastAsia="Noto Sans CJK SC"/>
          <w:b/>
          <w:color w:val="000000"/>
          <w:sz w:val="22"/>
        </w:rPr>
        <w:t>28:50</w:t>
      </w:r>
      <w:r>
        <w:rPr>
          <w:rFonts w:ascii="Noto Sans CJK SC" w:hAnsi="Noto Sans CJK SC" w:eastAsia="Noto Sans CJK SC"/>
          <w:color w:val="000000"/>
          <w:sz w:val="22"/>
        </w:rPr>
        <w:br/>
        <w:t>我昨天在看 Alan 的 code，让 ChatGPT 给我分析了一下，结果把我的 tokens 耗没了。为了这个，我升级了一个 Pro。同时我还在跑一些 RL algorithms，这样的 research 很有必要。</w:t>
        <w:br/>
        <w:t>我就吃了个饭，回来就没了。太吓人了。</w:t>
        <w:br/>
        <w:t>好，回到刚才这个点。我觉得这个游戏可能有八个 levels，一般前三关就会定下一些准则，后面变化好像没那么大。你有没有注意到？前三关好像就会告诉你所有类似的 mechanics【推定，原转写“麦克斯”】，后面就没太多新的。你把这块打了，我们再看一下。</w:t>
      </w:r>
      <w:commentRangeEnd w:id="40"/>
      <w:r>
        <w:rPr>
          <w:rStyle w:val="CommentReference"/>
          <w:rFonts w:ascii="Noto Sans CJK SC" w:hAnsi="Noto Sans CJK SC" w:eastAsia="Noto Sans CJK SC"/>
          <w:color w:val="000000"/>
          <w:sz w:val="22"/>
        </w:rPr>
        <w:commentReference w:id="40"/>
      </w:r>
    </w:p>
    <w:p>
      <w:pPr>
        <w:keepNext w:val="0"/>
        <w:keepLines w:val="0"/>
        <w:widowControl/>
        <w:spacing w:before="240" w:after="180" w:line="288" w:lineRule="auto"/>
        <w:rPr>
          <w:rFonts w:ascii="宋体" w:eastAsia="宋体" w:hAnsi="宋体" w:cs="宋体"/>
          <w:sz w:val="24"/>
          <w:szCs w:val="24"/>
        </w:rPr>
      </w:pPr>
      <w:commentRangeStart w:id="41"/>
      <w:r>
        <w:rPr>
          <w:rFonts w:ascii="Noto Sans CJK SC" w:hAnsi="Noto Sans CJK SC" w:eastAsia="Noto Sans CJK SC"/>
          <w:b/>
          <w:color w:val="000000"/>
          <w:sz w:val="22"/>
        </w:rPr>
        <w:t>29:47</w:t>
      </w:r>
      <w:r>
        <w:rPr>
          <w:rFonts w:ascii="Noto Sans CJK SC" w:hAnsi="Noto Sans CJK SC" w:eastAsia="Noto Sans CJK SC"/>
          <w:color w:val="000000"/>
          <w:sz w:val="22"/>
        </w:rPr>
        <w:br/>
        <w:t>我忘了，但记得前三关差不多就讲完了。往右，这个往下；上面那条线往右，横线应该再往下一格，因为是轴对称。</w:t>
        <w:br/>
        <w:t>如果一句话总结这个轴对称的功能，你觉得怎么说比较好？</w:t>
        <w:br/>
        <w:t>我想说，当 AI 跑到第三关的时候……你可以回到第三关，或者快速把前面打通。这里讲到了对称轴的重要性。它得理解，为什么这个对称轴是有必要的。一直往下……【待核对：句尾原转写“作为一个 goodbye”。】</w:t>
      </w:r>
      <w:commentRangeEnd w:id="41"/>
      <w:r>
        <w:rPr>
          <w:rStyle w:val="CommentReference"/>
          <w:rFonts w:ascii="Noto Sans CJK SC" w:hAnsi="Noto Sans CJK SC" w:eastAsia="Noto Sans CJK SC"/>
          <w:color w:val="000000"/>
          <w:sz w:val="22"/>
        </w:rPr>
        <w:commentReference w:id="41"/>
      </w:r>
    </w:p>
    <w:p>
      <w:pPr>
        <w:keepNext w:val="0"/>
        <w:keepLines w:val="0"/>
        <w:widowControl/>
        <w:spacing w:before="240" w:after="180" w:line="288" w:lineRule="auto"/>
        <w:rPr>
          <w:rFonts w:ascii="宋体" w:eastAsia="宋体" w:hAnsi="宋体" w:cs="宋体"/>
          <w:sz w:val="24"/>
          <w:szCs w:val="24"/>
        </w:rPr>
      </w:pPr>
      <w:commentRangeStart w:id="42"/>
      <w:r>
        <w:rPr>
          <w:rFonts w:ascii="Noto Sans CJK SC" w:hAnsi="Noto Sans CJK SC" w:eastAsia="Noto Sans CJK SC"/>
          <w:b/>
          <w:color w:val="000000"/>
          <w:sz w:val="22"/>
        </w:rPr>
        <w:t>31:15</w:t>
      </w:r>
      <w:r>
        <w:rPr>
          <w:rFonts w:ascii="Noto Sans CJK SC" w:hAnsi="Noto Sans CJK SC" w:eastAsia="Noto Sans CJK SC"/>
          <w:color w:val="000000"/>
          <w:sz w:val="22"/>
        </w:rPr>
        <w:br/>
        <w:t>我认为是这样：第三关很明显有两个黄色的东西。如果想让它的阴影和物品本体同时覆盖这些黄色区域，首先要意识到，上下两个形状非常相似，而且上下颠倒、互相对称，也就是沿某一条水平轴对称。</w:t>
        <w:br/>
        <w:t>那么这条轴在哪里？我能理解的重点是，两个物体上下两端的中间位置。Like, let's say, upper limit and lower limit, divided by…【待核对：英文表述及具体计算方式不完整。】如果严格说出来的话……</w:t>
      </w:r>
      <w:commentRangeEnd w:id="42"/>
      <w:r>
        <w:rPr>
          <w:rStyle w:val="CommentReference"/>
          <w:rFonts w:ascii="Noto Sans CJK SC" w:hAnsi="Noto Sans CJK SC" w:eastAsia="Noto Sans CJK SC"/>
          <w:color w:val="000000"/>
          <w:sz w:val="22"/>
        </w:rPr>
        <w:commentReference w:id="42"/>
      </w:r>
    </w:p>
    <w:p>
      <w:pPr>
        <w:keepNext w:val="0"/>
        <w:keepLines w:val="0"/>
        <w:widowControl/>
        <w:spacing w:before="240" w:after="180" w:line="288" w:lineRule="auto"/>
        <w:rPr>
          <w:rFonts w:ascii="宋体" w:eastAsia="宋体" w:hAnsi="宋体" w:cs="宋体"/>
          <w:sz w:val="24"/>
          <w:szCs w:val="24"/>
        </w:rPr>
      </w:pPr>
      <w:commentRangeStart w:id="43"/>
      <w:r>
        <w:rPr>
          <w:rFonts w:ascii="Noto Sans CJK SC" w:hAnsi="Noto Sans CJK SC" w:eastAsia="Noto Sans CJK SC"/>
          <w:b/>
          <w:color w:val="000000"/>
          <w:sz w:val="22"/>
        </w:rPr>
        <w:t>32:26</w:t>
      </w:r>
      <w:r>
        <w:rPr>
          <w:rFonts w:ascii="Noto Sans CJK SC" w:hAnsi="Noto Sans CJK SC" w:eastAsia="Noto Sans CJK SC"/>
          <w:color w:val="000000"/>
          <w:sz w:val="22"/>
        </w:rPr>
        <w:br/>
        <w:t>如果让 AI 跑坐标，一般图像是左上角为 (0, 0)，对吧？</w:t>
        <w:br/>
        <w:t>对。</w:t>
        <w:br/>
        <w:t>但我不知道 AI 是怎么理解的。我们为什么一下就能看出来？因为有一些……理解，一些对称的想法。【待核对：原转写“阿富汗的理解”。】</w:t>
      </w:r>
      <w:commentRangeEnd w:id="43"/>
      <w:r>
        <w:rPr>
          <w:rStyle w:val="CommentReference"/>
          <w:rFonts w:ascii="Noto Sans CJK SC" w:hAnsi="Noto Sans CJK SC" w:eastAsia="Noto Sans CJK SC"/>
          <w:color w:val="000000"/>
          <w:sz w:val="22"/>
        </w:rPr>
        <w:commentReference w:id="43"/>
      </w:r>
    </w:p>
    <w:p>
      <w:pPr>
        <w:keepNext w:val="0"/>
        <w:keepLines w:val="0"/>
        <w:widowControl/>
        <w:spacing w:before="240" w:after="180" w:line="288" w:lineRule="auto"/>
        <w:rPr>
          <w:rFonts w:ascii="宋体" w:eastAsia="宋体" w:hAnsi="宋体" w:cs="宋体"/>
          <w:sz w:val="24"/>
          <w:szCs w:val="24"/>
        </w:rPr>
      </w:pPr>
      <w:commentRangeStart w:id="44"/>
      <w:r>
        <w:rPr>
          <w:rFonts w:ascii="Noto Sans CJK SC" w:hAnsi="Noto Sans CJK SC" w:eastAsia="Noto Sans CJK SC"/>
          <w:b/>
          <w:color w:val="000000"/>
          <w:sz w:val="22"/>
        </w:rPr>
        <w:t>33:04</w:t>
      </w:r>
      <w:r>
        <w:rPr>
          <w:rFonts w:ascii="Noto Sans CJK SC" w:hAnsi="Noto Sans CJK SC" w:eastAsia="Noto Sans CJK SC"/>
          <w:color w:val="000000"/>
          <w:sz w:val="22"/>
        </w:rPr>
        <w:br/>
        <w:t>第三关再解答一下。按照我的思维，我会通过这一关意识到：把对称轴放到正确的位置很重要。</w:t>
      </w:r>
      <w:commentRangeEnd w:id="44"/>
      <w:r>
        <w:rPr>
          <w:rStyle w:val="CommentReference"/>
          <w:rFonts w:ascii="Noto Sans CJK SC" w:hAnsi="Noto Sans CJK SC" w:eastAsia="Noto Sans CJK SC"/>
          <w:color w:val="000000"/>
          <w:sz w:val="22"/>
        </w:rPr>
        <w:commentReference w:id="44"/>
      </w:r>
    </w:p>
    <w:p>
      <w:pPr>
        <w:keepNext w:val="0"/>
        <w:keepLines w:val="0"/>
        <w:widowControl/>
        <w:spacing w:before="240" w:after="180" w:line="288" w:lineRule="auto"/>
        <w:rPr>
          <w:rFonts w:ascii="宋体" w:eastAsia="宋体" w:hAnsi="宋体" w:cs="宋体"/>
          <w:sz w:val="24"/>
          <w:szCs w:val="24"/>
        </w:rPr>
      </w:pPr>
      <w:commentRangeStart w:id="45"/>
      <w:r>
        <w:rPr>
          <w:rFonts w:ascii="Noto Sans CJK SC" w:hAnsi="Noto Sans CJK SC" w:eastAsia="Noto Sans CJK SC"/>
          <w:b/>
          <w:color w:val="000000"/>
          <w:sz w:val="22"/>
        </w:rPr>
        <w:t>33:27</w:t>
      </w:r>
      <w:r>
        <w:rPr>
          <w:rFonts w:ascii="Noto Sans CJK SC" w:hAnsi="Noto Sans CJK SC" w:eastAsia="Noto Sans CJK SC"/>
          <w:color w:val="000000"/>
          <w:sz w:val="22"/>
        </w:rPr>
        <w:br/>
        <w:t>到第四关，你会发现它又是一个对称图形，是在强化这个逻辑：把对称轴放到中间。右边直接放上去就行。</w:t>
        <w:br/>
        <w:t>回到刚才的论点，我很好奇，现在做的识别有没有包含我们自己的判断？【待核对：原转写“他没事请示”。】</w:t>
      </w:r>
      <w:commentRangeEnd w:id="45"/>
      <w:r>
        <w:rPr>
          <w:rStyle w:val="CommentReference"/>
          <w:rFonts w:ascii="Noto Sans CJK SC" w:hAnsi="Noto Sans CJK SC" w:eastAsia="Noto Sans CJK SC"/>
          <w:color w:val="000000"/>
          <w:sz w:val="22"/>
        </w:rPr>
        <w:commentReference w:id="45"/>
      </w:r>
    </w:p>
    <w:p>
      <w:pPr>
        <w:keepNext w:val="0"/>
        <w:keepLines w:val="0"/>
        <w:widowControl/>
        <w:spacing w:before="240" w:after="180" w:line="288" w:lineRule="auto"/>
        <w:rPr>
          <w:rFonts w:ascii="宋体" w:eastAsia="宋体" w:hAnsi="宋体" w:cs="宋体"/>
          <w:sz w:val="24"/>
          <w:szCs w:val="24"/>
        </w:rPr>
      </w:pPr>
      <w:commentRangeStart w:id="46"/>
      <w:r>
        <w:rPr>
          <w:rFonts w:ascii="Noto Sans CJK SC" w:hAnsi="Noto Sans CJK SC" w:eastAsia="Noto Sans CJK SC"/>
          <w:b/>
          <w:color w:val="000000"/>
          <w:sz w:val="22"/>
        </w:rPr>
        <w:t>34:02</w:t>
      </w:r>
      <w:r>
        <w:rPr>
          <w:rFonts w:ascii="Noto Sans CJK SC" w:hAnsi="Noto Sans CJK SC" w:eastAsia="Noto Sans CJK SC"/>
          <w:color w:val="000000"/>
          <w:sz w:val="22"/>
        </w:rPr>
        <w:br/>
        <w:t>目前还没有。现在还在做一些基本的东西，比如能不能识别出这些东西。</w:t>
        <w:br/>
        <w:t>识别出来的 object，是识别单体吗？相当于用框框住这个东西，还是……【待核对：原转写“单体调整”。】第一步要识别这个，以及相似度。</w:t>
        <w:br/>
        <w:t>但有一个比较重要的点：你把这个东西往下移以后，这个点不会出来。这就是难点。AI 不知道这个东西是干嘛的，为什么这个点会出现在这个位置。</w:t>
        <w:br/>
        <w:t>先不说 AI 知不知道它是干嘛的，最基本的识别，一开始说的那个，还没搞明白。</w:t>
      </w:r>
      <w:commentRangeEnd w:id="46"/>
      <w:r>
        <w:rPr>
          <w:rStyle w:val="CommentReference"/>
          <w:rFonts w:ascii="Noto Sans CJK SC" w:hAnsi="Noto Sans CJK SC" w:eastAsia="Noto Sans CJK SC"/>
          <w:color w:val="000000"/>
          <w:sz w:val="22"/>
        </w:rPr>
        <w:commentReference w:id="46"/>
      </w:r>
    </w:p>
    <w:p>
      <w:pPr>
        <w:keepNext w:val="0"/>
        <w:keepLines w:val="0"/>
        <w:widowControl/>
        <w:spacing w:before="240" w:after="180" w:line="288" w:lineRule="auto"/>
        <w:rPr>
          <w:rFonts w:ascii="宋体" w:eastAsia="宋体" w:hAnsi="宋体" w:cs="宋体"/>
          <w:sz w:val="24"/>
          <w:szCs w:val="24"/>
        </w:rPr>
      </w:pPr>
      <w:commentRangeStart w:id="47"/>
      <w:r>
        <w:rPr>
          <w:rFonts w:ascii="Noto Sans CJK SC" w:hAnsi="Noto Sans CJK SC" w:eastAsia="Noto Sans CJK SC"/>
          <w:b/>
          <w:color w:val="000000"/>
          <w:sz w:val="22"/>
        </w:rPr>
        <w:t>35:05</w:t>
      </w:r>
      <w:r>
        <w:rPr>
          <w:rFonts w:ascii="Noto Sans CJK SC" w:hAnsi="Noto Sans CJK SC" w:eastAsia="Noto Sans CJK SC"/>
          <w:color w:val="000000"/>
          <w:sz w:val="22"/>
        </w:rPr>
        <w:br/>
        <w:t>没事，你先说。</w:t>
        <w:br/>
        <w:t>我觉得对这个游戏来说，object identification 是有必要的。但你看看另外一个……【游戏编号待核对：原转写“IOS”“AR”。】</w:t>
        <w:br/>
        <w:t>对于刚才那个游戏，我会明确感觉到这是地图，这些灰框不是一个单独的 object。但我不知道，你的 object identification 是按照什么标准做的。</w:t>
        <w:br/>
        <w:t>按逻辑来说，类似的 objects，边框都是靠近、闭合的……【待核对：边界划分的完整表述不清。】</w:t>
      </w:r>
      <w:commentRangeEnd w:id="47"/>
      <w:r>
        <w:rPr>
          <w:rStyle w:val="CommentReference"/>
          <w:rFonts w:ascii="Noto Sans CJK SC" w:hAnsi="Noto Sans CJK SC" w:eastAsia="Noto Sans CJK SC"/>
          <w:color w:val="000000"/>
          <w:sz w:val="22"/>
        </w:rPr>
        <w:commentReference w:id="47"/>
      </w:r>
    </w:p>
    <w:p>
      <w:pPr>
        <w:keepNext w:val="0"/>
        <w:keepLines w:val="0"/>
        <w:widowControl/>
        <w:spacing w:before="240" w:after="180" w:line="288" w:lineRule="auto"/>
        <w:rPr>
          <w:rFonts w:ascii="宋体" w:eastAsia="宋体" w:hAnsi="宋体" w:cs="宋体"/>
          <w:sz w:val="24"/>
          <w:szCs w:val="24"/>
        </w:rPr>
      </w:pPr>
      <w:commentRangeStart w:id="48"/>
      <w:r>
        <w:rPr>
          <w:rFonts w:ascii="Noto Sans CJK SC" w:hAnsi="Noto Sans CJK SC" w:eastAsia="Noto Sans CJK SC"/>
          <w:b/>
          <w:color w:val="000000"/>
          <w:sz w:val="22"/>
        </w:rPr>
        <w:t>36:06</w:t>
      </w:r>
      <w:r>
        <w:rPr>
          <w:rFonts w:ascii="Noto Sans CJK SC" w:hAnsi="Noto Sans CJK SC" w:eastAsia="Noto Sans CJK SC"/>
          <w:color w:val="000000"/>
          <w:sz w:val="22"/>
        </w:rPr>
        <w:br/>
        <w:t>一般是这样，都是闭合边框界定的一个……【待核对：句尾不完整。】</w:t>
        <w:br/>
        <w:t>不对，这个逻辑有问题。红框和红蓝交界的方块就不太一样。如果你弄一下，它们一起往上走了……</w:t>
        <w:br/>
        <w:t>等会，你再走一下。往上走，可能会闪。你上下走四下。AI 能不能意识到，闪的这一下是 trigger 了一个很大的奖励？【保留发言中的猜想。】</w:t>
        <w:br/>
        <w:t>但是，我不知道这种……【待核对：原转写“vivo”。】</w:t>
      </w:r>
      <w:commentRangeEnd w:id="48"/>
      <w:r>
        <w:rPr>
          <w:rStyle w:val="CommentReference"/>
          <w:rFonts w:ascii="Noto Sans CJK SC" w:hAnsi="Noto Sans CJK SC" w:eastAsia="Noto Sans CJK SC"/>
          <w:color w:val="000000"/>
          <w:sz w:val="22"/>
        </w:rPr>
        <w:commentReference w:id="48"/>
      </w:r>
    </w:p>
    <w:p>
      <w:pPr>
        <w:keepNext w:val="0"/>
        <w:keepLines w:val="0"/>
        <w:widowControl/>
        <w:spacing w:before="240" w:after="180" w:line="288" w:lineRule="auto"/>
        <w:rPr>
          <w:rFonts w:ascii="宋体" w:eastAsia="宋体" w:hAnsi="宋体" w:cs="宋体"/>
          <w:sz w:val="24"/>
          <w:szCs w:val="24"/>
        </w:rPr>
      </w:pPr>
      <w:commentRangeStart w:id="49"/>
      <w:r>
        <w:rPr>
          <w:rFonts w:ascii="Noto Sans CJK SC" w:hAnsi="Noto Sans CJK SC" w:eastAsia="Noto Sans CJK SC"/>
          <w:b/>
          <w:color w:val="000000"/>
          <w:sz w:val="22"/>
        </w:rPr>
        <w:t>37:36</w:t>
      </w:r>
      <w:r>
        <w:rPr>
          <w:rFonts w:ascii="Noto Sans CJK SC" w:hAnsi="Noto Sans CJK SC" w:eastAsia="Noto Sans CJK SC"/>
          <w:color w:val="000000"/>
          <w:sz w:val="22"/>
        </w:rPr>
        <w:br/>
        <w:t>我们可以找共性。我看另外一个游戏，碰到黄色的东西，是不是画面就变了？就是刚才那个游戏。【游戏编号待核对：原转写“LC”。】</w:t>
        <w:br/>
        <w:t>往左移，再慢慢往下。好，这个时候出现了这个画面。我觉得可以理解为：一个之前没有见过、不容易 trigger 的新图像特征。I don't know, this is a long sentence。</w:t>
        <w:br/>
        <w:t>我的意思是，这个点之前没有出现过，是新发现、比较罕见，而且比较突出的特征，可能代表某种含义。我觉得这样理解没什么问题。</w:t>
        <w:br/>
        <w:t>I think I get what you mean。</w:t>
      </w:r>
      <w:commentRangeEnd w:id="49"/>
      <w:r>
        <w:rPr>
          <w:rStyle w:val="CommentReference"/>
          <w:rFonts w:ascii="Noto Sans CJK SC" w:hAnsi="Noto Sans CJK SC" w:eastAsia="Noto Sans CJK SC"/>
          <w:color w:val="000000"/>
          <w:sz w:val="22"/>
        </w:rPr>
        <w:commentReference w:id="49"/>
      </w:r>
    </w:p>
    <w:p>
      <w:pPr>
        <w:keepNext w:val="0"/>
        <w:keepLines w:val="0"/>
        <w:widowControl/>
        <w:spacing w:before="240" w:after="180" w:line="288" w:lineRule="auto"/>
        <w:rPr>
          <w:rFonts w:ascii="宋体" w:eastAsia="宋体" w:hAnsi="宋体" w:cs="宋体"/>
          <w:sz w:val="24"/>
          <w:szCs w:val="24"/>
        </w:rPr>
      </w:pPr>
      <w:commentRangeStart w:id="50"/>
      <w:r>
        <w:rPr>
          <w:rFonts w:ascii="Noto Sans CJK SC" w:hAnsi="Noto Sans CJK SC" w:eastAsia="Noto Sans CJK SC"/>
          <w:b/>
          <w:color w:val="000000"/>
          <w:sz w:val="22"/>
        </w:rPr>
        <w:t>39:11</w:t>
      </w:r>
      <w:r>
        <w:rPr>
          <w:rFonts w:ascii="Noto Sans CJK SC" w:hAnsi="Noto Sans CJK SC" w:eastAsia="Noto Sans CJK SC"/>
          <w:color w:val="000000"/>
          <w:sz w:val="22"/>
        </w:rPr>
        <w:br/>
        <w:t>Yeah，会议好像还有 37 秒，我们要重新加一下。……然后还有一个东西要跟你们讲。【待核对：中间连接会议的语句不清。】</w:t>
      </w:r>
      <w:commentRangeEnd w:id="50"/>
      <w:r>
        <w:rPr>
          <w:rStyle w:val="CommentReference"/>
          <w:rFonts w:ascii="Noto Sans CJK SC" w:hAnsi="Noto Sans CJK SC" w:eastAsia="Noto Sans CJK SC"/>
          <w:color w:val="000000"/>
          <w:sz w:val="22"/>
        </w:rPr>
        <w:commentReference w:id="50"/>
      </w:r>
    </w:p>
    <w:p>
      <w:pPr>
        <w:keepNext w:val="0"/>
        <w:keepLines w:val="0"/>
        <w:widowControl/>
        <w:spacing w:before="240" w:after="180" w:line="288" w:lineRule="auto"/>
        <w:rPr>
          <w:rFonts w:ascii="宋体" w:eastAsia="宋体" w:hAnsi="宋体" w:cs="宋体"/>
          <w:sz w:val="24"/>
          <w:szCs w:val="24"/>
        </w:rPr>
      </w:pPr>
      <w:commentRangeStart w:id="51"/>
      <w:r>
        <w:rPr>
          <w:rFonts w:ascii="Noto Sans CJK SC" w:hAnsi="Noto Sans CJK SC" w:eastAsia="Noto Sans CJK SC"/>
          <w:b/>
          <w:color w:val="000000"/>
          <w:sz w:val="22"/>
        </w:rPr>
        <w:t>39:22</w:t>
      </w:r>
      <w:r>
        <w:rPr>
          <w:rFonts w:ascii="Noto Sans CJK SC" w:hAnsi="Noto Sans CJK SC" w:eastAsia="Noto Sans CJK SC"/>
          <w:color w:val="000000"/>
          <w:sz w:val="22"/>
        </w:rPr>
        <w:br/>
        <w:t>OK，hello。这个问题你接着说。</w:t>
        <w:br/>
        <w:t>我忘了。反正我的意思是，if we can train an…【待核对：原转写“account”，可能指 agent，但不能确定。】首先，可能有必要让它抓住一些……先理解这个游戏是干嘛的，看哪些操作能触发一些比较特别的变化。</w:t>
        <w:br/>
        <w:t>我的逻辑是，有些图像变化是符合一般预期的。怎么说……</w:t>
      </w:r>
      <w:commentRangeEnd w:id="51"/>
      <w:r>
        <w:rPr>
          <w:rStyle w:val="CommentReference"/>
          <w:rFonts w:ascii="Noto Sans CJK SC" w:hAnsi="Noto Sans CJK SC" w:eastAsia="Noto Sans CJK SC"/>
          <w:color w:val="000000"/>
          <w:sz w:val="22"/>
        </w:rPr>
        <w:commentReference w:id="51"/>
      </w:r>
    </w:p>
    <w:p>
      <w:pPr>
        <w:keepNext w:val="0"/>
        <w:keepLines w:val="0"/>
        <w:widowControl/>
        <w:spacing w:before="240" w:after="180" w:line="288" w:lineRule="auto"/>
        <w:rPr>
          <w:rFonts w:ascii="宋体" w:eastAsia="宋体" w:hAnsi="宋体" w:cs="宋体"/>
          <w:sz w:val="24"/>
          <w:szCs w:val="24"/>
        </w:rPr>
      </w:pPr>
      <w:commentRangeStart w:id="52"/>
      <w:r>
        <w:rPr>
          <w:rFonts w:ascii="Noto Sans CJK SC" w:hAnsi="Noto Sans CJK SC" w:eastAsia="Noto Sans CJK SC"/>
          <w:b/>
          <w:color w:val="000000"/>
          <w:sz w:val="22"/>
        </w:rPr>
        <w:t>40:54</w:t>
      </w:r>
      <w:r>
        <w:rPr>
          <w:rFonts w:ascii="Noto Sans CJK SC" w:hAnsi="Noto Sans CJK SC" w:eastAsia="Noto Sans CJK SC"/>
          <w:color w:val="000000"/>
          <w:sz w:val="22"/>
        </w:rPr>
        <w:br/>
        <w:t>等会……【待核对：原转写“baby face”。】有些图像的触发，或者说变化逻辑，比如你在游戏里面进行上下左右操作的时候……</w:t>
      </w:r>
      <w:commentRangeEnd w:id="52"/>
      <w:r>
        <w:rPr>
          <w:rStyle w:val="CommentReference"/>
          <w:rFonts w:ascii="Noto Sans CJK SC" w:hAnsi="Noto Sans CJK SC" w:eastAsia="Noto Sans CJK SC"/>
          <w:color w:val="000000"/>
          <w:sz w:val="22"/>
        </w:rPr>
        <w:commentReference w:id="52"/>
      </w:r>
    </w:p>
    <w:p>
      <w:pPr>
        <w:keepNext w:val="0"/>
        <w:keepLines w:val="0"/>
        <w:widowControl/>
        <w:spacing w:before="240" w:after="180" w:line="288" w:lineRule="auto"/>
        <w:rPr>
          <w:rFonts w:ascii="宋体" w:eastAsia="宋体" w:hAnsi="宋体" w:cs="宋体"/>
          <w:sz w:val="24"/>
          <w:szCs w:val="24"/>
        </w:rPr>
      </w:pPr>
      <w:commentRangeStart w:id="53"/>
      <w:r>
        <w:rPr>
          <w:rFonts w:ascii="Noto Sans CJK SC" w:hAnsi="Noto Sans CJK SC" w:eastAsia="Noto Sans CJK SC"/>
          <w:b/>
          <w:color w:val="000000"/>
          <w:sz w:val="22"/>
        </w:rPr>
        <w:t>41:08</w:t>
      </w:r>
      <w:r>
        <w:rPr>
          <w:rFonts w:ascii="Noto Sans CJK SC" w:hAnsi="Noto Sans CJK SC" w:eastAsia="Noto Sans CJK SC"/>
          <w:color w:val="000000"/>
          <w:sz w:val="22"/>
        </w:rPr>
        <w:br/>
        <w:t>它是不意外的、有逻辑的，除了位置移动，没有显著变化，或者说这些变化可以解释。AI 可以理解上下左右大概会触发什么。</w:t>
        <w:br/>
        <w:t>但是像这种特征点，或者刚才闪白的情况，基于这个游戏最初的 state【推定，原转写“初始C、也是C”】，以及原来的动作，并不能解释这个新的视觉特征是什么意思。</w:t>
        <w:br/>
        <w:t>我们可以试一个新游戏，随便开一个看一看。我不知道 train 的时候，能不能给一些特定的……【待核对：句尾不完整。】我现在是这么想的。</w:t>
      </w:r>
      <w:commentRangeEnd w:id="53"/>
      <w:r>
        <w:rPr>
          <w:rStyle w:val="CommentReference"/>
          <w:rFonts w:ascii="Noto Sans CJK SC" w:hAnsi="Noto Sans CJK SC" w:eastAsia="Noto Sans CJK SC"/>
          <w:color w:val="000000"/>
          <w:sz w:val="22"/>
        </w:rPr>
        <w:commentReference w:id="53"/>
      </w:r>
    </w:p>
    <w:p>
      <w:pPr>
        <w:keepNext w:val="0"/>
        <w:keepLines w:val="0"/>
        <w:widowControl/>
        <w:spacing w:before="240" w:after="180" w:line="288" w:lineRule="auto"/>
        <w:rPr>
          <w:rFonts w:ascii="宋体" w:eastAsia="宋体" w:hAnsi="宋体" w:cs="宋体"/>
          <w:sz w:val="24"/>
          <w:szCs w:val="24"/>
        </w:rPr>
      </w:pPr>
      <w:commentRangeStart w:id="54"/>
      <w:r>
        <w:rPr>
          <w:rFonts w:ascii="Noto Sans CJK SC" w:hAnsi="Noto Sans CJK SC" w:eastAsia="Noto Sans CJK SC"/>
          <w:b/>
          <w:color w:val="000000"/>
          <w:sz w:val="22"/>
        </w:rPr>
        <w:t>42:10</w:t>
      </w:r>
      <w:r>
        <w:rPr>
          <w:rFonts w:ascii="Noto Sans CJK SC" w:hAnsi="Noto Sans CJK SC" w:eastAsia="Noto Sans CJK SC"/>
          <w:color w:val="000000"/>
          <w:sz w:val="22"/>
        </w:rPr>
        <w:br/>
        <w:t>你开另一个游戏，我们看看有没有共性。【待核对：开头关于 API 和游戏选择的语句失真。】刚才看到那个闪白，我觉得有点道理。</w:t>
        <w:br/>
        <w:t>我觉得玩游戏都是这个道理：看到一些意外的东西，而这些意外的东西可能代表通关机制。就是上面 ARC-AGI-3 那个东西。</w:t>
      </w:r>
      <w:commentRangeEnd w:id="54"/>
      <w:r>
        <w:rPr>
          <w:rStyle w:val="CommentReference"/>
          <w:rFonts w:ascii="Noto Sans CJK SC" w:hAnsi="Noto Sans CJK SC" w:eastAsia="Noto Sans CJK SC"/>
          <w:color w:val="000000"/>
          <w:sz w:val="22"/>
        </w:rPr>
        <w:commentReference w:id="54"/>
      </w:r>
    </w:p>
    <w:p>
      <w:pPr>
        <w:keepNext w:val="0"/>
        <w:keepLines w:val="0"/>
        <w:widowControl/>
        <w:spacing w:before="240" w:after="180" w:line="288" w:lineRule="auto"/>
        <w:rPr>
          <w:rFonts w:ascii="宋体" w:eastAsia="宋体" w:hAnsi="宋体" w:cs="宋体"/>
          <w:sz w:val="24"/>
          <w:szCs w:val="24"/>
        </w:rPr>
      </w:pPr>
      <w:commentRangeStart w:id="55"/>
      <w:r>
        <w:rPr>
          <w:rFonts w:ascii="Noto Sans CJK SC" w:hAnsi="Noto Sans CJK SC" w:eastAsia="Noto Sans CJK SC"/>
          <w:b/>
          <w:color w:val="000000"/>
          <w:sz w:val="22"/>
        </w:rPr>
        <w:t>42:51</w:t>
      </w:r>
      <w:r>
        <w:rPr>
          <w:rFonts w:ascii="Noto Sans CJK SC" w:hAnsi="Noto Sans CJK SC" w:eastAsia="Noto Sans CJK SC"/>
          <w:color w:val="000000"/>
          <w:sz w:val="22"/>
        </w:rPr>
        <w:br/>
        <w:t>往下滑，可能就有。没有了？那换一个。</w:t>
        <w:br/>
        <w:t>首先，what the *** is this？这是什么游戏？这个东西是干嘛的？等一下。</w:t>
        <w:br/>
        <w:t>【待核对：关于拖动操作的几句识别不清。】</w:t>
        <w:br/>
        <w:t>OK，I see。让我看一眼。你慢点，能用方向键吗？还是不可以，只能转？只能点……是吧？你慢点拖，拖到墙那边给我看看。往左边，拖到白墙。</w:t>
      </w:r>
      <w:commentRangeEnd w:id="55"/>
      <w:r>
        <w:rPr>
          <w:rStyle w:val="CommentReference"/>
          <w:rFonts w:ascii="Noto Sans CJK SC" w:hAnsi="Noto Sans CJK SC" w:eastAsia="Noto Sans CJK SC"/>
          <w:color w:val="000000"/>
          <w:sz w:val="22"/>
        </w:rPr>
        <w:commentReference w:id="55"/>
      </w:r>
    </w:p>
    <w:p>
      <w:pPr>
        <w:keepNext w:val="0"/>
        <w:keepLines w:val="0"/>
        <w:widowControl/>
        <w:spacing w:before="240" w:after="180" w:line="288" w:lineRule="auto"/>
        <w:rPr>
          <w:rFonts w:ascii="宋体" w:eastAsia="宋体" w:hAnsi="宋体" w:cs="宋体"/>
          <w:sz w:val="24"/>
          <w:szCs w:val="24"/>
        </w:rPr>
      </w:pPr>
      <w:commentRangeStart w:id="56"/>
      <w:r>
        <w:rPr>
          <w:rFonts w:ascii="Noto Sans CJK SC" w:hAnsi="Noto Sans CJK SC" w:eastAsia="Noto Sans CJK SC"/>
          <w:b/>
          <w:color w:val="000000"/>
          <w:sz w:val="22"/>
        </w:rPr>
        <w:t>44:00</w:t>
      </w:r>
      <w:r>
        <w:rPr>
          <w:rFonts w:ascii="Noto Sans CJK SC" w:hAnsi="Noto Sans CJK SC" w:eastAsia="Noto Sans CJK SC"/>
          <w:color w:val="000000"/>
          <w:sz w:val="22"/>
        </w:rPr>
        <w:br/>
        <w:t>它没有穿过去。左边是能量条，你往上撞灰墙，没区别。往右，把那个东西直接放到方框里。或者把紫色的东西放框里？等一下。</w:t>
        <w:br/>
        <w:t>我的理解是：当 AI 识别到一个无法用正常操作流程解释的新图像特征时，它需要回想，这一步和下一步操作到底触发了什么，或者达到了什么新 state。然后基于这个 state，判断它是通过什么特别的条件触发的。I don't know, something like that。</w:t>
        <w:br/>
        <w:t>你看，我觉得有意思的是，如果把橙色物体放到紫色框里，会不会出现什么视觉特征？不是……我的意思是，它不能一次性拖进去吗？</w:t>
      </w:r>
      <w:commentRangeEnd w:id="56"/>
      <w:r>
        <w:rPr>
          <w:rStyle w:val="CommentReference"/>
          <w:rFonts w:ascii="Noto Sans CJK SC" w:hAnsi="Noto Sans CJK SC" w:eastAsia="Noto Sans CJK SC"/>
          <w:color w:val="000000"/>
          <w:sz w:val="22"/>
        </w:rPr>
        <w:commentReference w:id="56"/>
      </w:r>
    </w:p>
    <w:p>
      <w:pPr>
        <w:keepNext w:val="0"/>
        <w:keepLines w:val="0"/>
        <w:widowControl/>
        <w:spacing w:before="240" w:after="180" w:line="288" w:lineRule="auto"/>
        <w:rPr>
          <w:rFonts w:ascii="宋体" w:eastAsia="宋体" w:hAnsi="宋体" w:cs="宋体"/>
          <w:sz w:val="24"/>
          <w:szCs w:val="24"/>
        </w:rPr>
      </w:pPr>
      <w:commentRangeStart w:id="57"/>
      <w:r>
        <w:rPr>
          <w:rFonts w:ascii="Noto Sans CJK SC" w:hAnsi="Noto Sans CJK SC" w:eastAsia="Noto Sans CJK SC"/>
          <w:b/>
          <w:color w:val="000000"/>
          <w:sz w:val="22"/>
        </w:rPr>
        <w:t>45:38</w:t>
      </w:r>
      <w:r>
        <w:rPr>
          <w:rFonts w:ascii="Noto Sans CJK SC" w:hAnsi="Noto Sans CJK SC" w:eastAsia="Noto Sans CJK SC"/>
          <w:color w:val="000000"/>
          <w:sz w:val="22"/>
        </w:rPr>
        <w:br/>
        <w:t>必须动三个爪子。你看，它没变化，这个时候就得观察别的。</w:t>
        <w:br/>
        <w:t>我想举一个有意思的例子，……会心一笑，这叫“局面分析”。【待核对：人名不清，原转写“投委会”。】AI 这时候就要开始做局面分析。下到终局的时候……【待核对：原转写“不想接”等插话。】</w:t>
        <w:br/>
        <w:t>我俩小时候认识，是因为象棋比赛，现在都……【待核对：句尾不清。】就很有意思。</w:t>
        <w:br/>
        <w:t>反正在这种情况下，遇到瓶颈了，AI 就开始局面分析，看看之前判断的一些东西，或者再加一个 condition。我的 condition 是一个……【待核对：原转写“更加能来按照三个包的一个东西”。】</w:t>
      </w:r>
      <w:commentRangeEnd w:id="57"/>
      <w:r>
        <w:rPr>
          <w:rStyle w:val="CommentReference"/>
          <w:rFonts w:ascii="Noto Sans CJK SC" w:hAnsi="Noto Sans CJK SC" w:eastAsia="Noto Sans CJK SC"/>
          <w:color w:val="000000"/>
          <w:sz w:val="22"/>
        </w:rPr>
        <w:commentReference w:id="57"/>
      </w:r>
    </w:p>
    <w:p>
      <w:pPr>
        <w:keepNext w:val="0"/>
        <w:keepLines w:val="0"/>
        <w:widowControl/>
        <w:spacing w:before="240" w:after="180" w:line="288" w:lineRule="auto"/>
        <w:rPr>
          <w:rFonts w:ascii="宋体" w:eastAsia="宋体" w:hAnsi="宋体" w:cs="宋体"/>
          <w:sz w:val="24"/>
          <w:szCs w:val="24"/>
        </w:rPr>
      </w:pPr>
      <w:commentRangeStart w:id="58"/>
      <w:r>
        <w:rPr>
          <w:rFonts w:ascii="Noto Sans CJK SC" w:hAnsi="Noto Sans CJK SC" w:eastAsia="Noto Sans CJK SC"/>
          <w:b/>
          <w:color w:val="000000"/>
          <w:sz w:val="22"/>
        </w:rPr>
        <w:t>46:38</w:t>
      </w:r>
      <w:r>
        <w:rPr>
          <w:rFonts w:ascii="Noto Sans CJK SC" w:hAnsi="Noto Sans CJK SC" w:eastAsia="Noto Sans CJK SC"/>
          <w:color w:val="000000"/>
          <w:sz w:val="22"/>
        </w:rPr>
        <w:br/>
        <w:t>像这个逻辑，再加一个 condition，就是一个颜色要……【待核对：原转写“拉”。】</w:t>
        <w:br/>
        <w:t>对，没错，不一样。非常有道理，应该记录一下。</w:t>
        <w:br/>
        <w:t>刚刚有录音，我可以一会儿发群里。</w:t>
        <w:br/>
        <w:t>有录音吗？很棒。Let me try to find something，我看看能不能 transcribe 一下。</w:t>
        <w:br/>
        <w:t>我给你录音也行。我回去再重新总结一下，刚才说得有点乱。</w:t>
      </w:r>
      <w:commentRangeEnd w:id="58"/>
      <w:r>
        <w:rPr>
          <w:rStyle w:val="CommentReference"/>
          <w:rFonts w:ascii="Noto Sans CJK SC" w:hAnsi="Noto Sans CJK SC" w:eastAsia="Noto Sans CJK SC"/>
          <w:color w:val="000000"/>
          <w:sz w:val="22"/>
        </w:rPr>
        <w:commentReference w:id="58"/>
      </w:r>
    </w:p>
    <w:p>
      <w:pPr>
        <w:keepNext w:val="0"/>
        <w:keepLines w:val="0"/>
        <w:widowControl/>
        <w:spacing w:before="240" w:after="180" w:line="288" w:lineRule="auto"/>
        <w:rPr>
          <w:rFonts w:ascii="宋体" w:eastAsia="宋体" w:hAnsi="宋体" w:cs="宋体"/>
          <w:sz w:val="24"/>
          <w:szCs w:val="24"/>
        </w:rPr>
      </w:pPr>
      <w:commentRangeStart w:id="59"/>
      <w:r>
        <w:rPr>
          <w:rFonts w:ascii="Noto Sans CJK SC" w:hAnsi="Noto Sans CJK SC" w:eastAsia="Noto Sans CJK SC"/>
          <w:b/>
          <w:color w:val="000000"/>
          <w:sz w:val="22"/>
        </w:rPr>
        <w:t>47:11</w:t>
      </w:r>
      <w:r>
        <w:rPr>
          <w:rFonts w:ascii="Noto Sans CJK SC" w:hAnsi="Noto Sans CJK SC" w:eastAsia="Noto Sans CJK SC"/>
          <w:color w:val="000000"/>
          <w:sz w:val="22"/>
        </w:rPr>
        <w:br/>
        <w:t>可以，我们从头来。首先，刚才说的图像分析很有必要，而且要理解图像上每个物体的意义。【人名待核对：原转写“戴宏伟”。】</w:t>
        <w:br/>
        <w:t>但我们也提到，只理解图像、只区分物体本身是不够的，还要有 context。举个例子，在那个 puzzle 里面【游戏编号待核对：原转写“AR25”】，右边黑色带点的方块和左边灰色方块是有对应关系的，它们沿白线对称。</w:t>
        <w:br/>
        <w:t>它得意识到这个逻辑，同时通过操作意识到：移动黑色方框，会移动左边灰色图形。于是就有了两者之间的联系。但 obviously，如果只是这样，AI 还是会自己瞎跑，不知道要干嘛。</w:t>
      </w:r>
      <w:commentRangeEnd w:id="59"/>
      <w:r>
        <w:rPr>
          <w:rStyle w:val="CommentReference"/>
          <w:rFonts w:ascii="Noto Sans CJK SC" w:hAnsi="Noto Sans CJK SC" w:eastAsia="Noto Sans CJK SC"/>
          <w:color w:val="000000"/>
          <w:sz w:val="22"/>
        </w:rPr>
        <w:commentReference w:id="59"/>
      </w:r>
    </w:p>
    <w:p>
      <w:pPr>
        <w:keepNext w:val="0"/>
        <w:keepLines w:val="0"/>
        <w:widowControl/>
        <w:spacing w:before="240" w:after="180" w:line="288" w:lineRule="auto"/>
        <w:rPr>
          <w:rFonts w:ascii="宋体" w:eastAsia="宋体" w:hAnsi="宋体" w:cs="宋体"/>
          <w:sz w:val="24"/>
          <w:szCs w:val="24"/>
        </w:rPr>
      </w:pPr>
      <w:commentRangeStart w:id="60"/>
      <w:r>
        <w:rPr>
          <w:rFonts w:ascii="Noto Sans CJK SC" w:hAnsi="Noto Sans CJK SC" w:eastAsia="Noto Sans CJK SC"/>
          <w:b/>
          <w:color w:val="000000"/>
          <w:sz w:val="22"/>
        </w:rPr>
        <w:t>48:25</w:t>
      </w:r>
      <w:r>
        <w:rPr>
          <w:rFonts w:ascii="Noto Sans CJK SC" w:hAnsi="Noto Sans CJK SC" w:eastAsia="Noto Sans CJK SC"/>
          <w:color w:val="000000"/>
          <w:sz w:val="22"/>
        </w:rPr>
        <w:br/>
        <w:t>我的理解是，首先对识别出来的所有物体，确认它们在逻辑上有什么关系，比如相似性、对称性、颜色关系。</w:t>
        <w:br/>
        <w:t>一个图形和另一个图形有关，基本上可以从形状、边缘、轮廓、对称或者颜色来考虑。差不多就是这些。比起……pixels，更有必要这样分析。【待核对：比较对象的完整措辞不清。】</w:t>
        <w:br/>
        <w:t>如果可以，AI 可以对一些 objects 作出规定。你看一下另外一个游戏。拉上去，你能看到左下角有一大块，中间有一块跟它很相似：颜色相似，形状类似，但不完全一样。AI 的 matching……【待核对：句尾不完整。】</w:t>
      </w:r>
      <w:commentRangeEnd w:id="60"/>
      <w:r>
        <w:rPr>
          <w:rStyle w:val="CommentReference"/>
          <w:rFonts w:ascii="Noto Sans CJK SC" w:hAnsi="Noto Sans CJK SC" w:eastAsia="Noto Sans CJK SC"/>
          <w:color w:val="000000"/>
          <w:sz w:val="22"/>
        </w:rPr>
        <w:commentReference w:id="60"/>
      </w:r>
    </w:p>
    <w:p>
      <w:pPr>
        <w:keepNext w:val="0"/>
        <w:keepLines w:val="0"/>
        <w:widowControl/>
        <w:spacing w:before="240" w:after="180" w:line="288" w:lineRule="auto"/>
        <w:rPr>
          <w:rFonts w:ascii="宋体" w:eastAsia="宋体" w:hAnsi="宋体" w:cs="宋体"/>
          <w:sz w:val="24"/>
          <w:szCs w:val="24"/>
        </w:rPr>
      </w:pPr>
      <w:commentRangeStart w:id="61"/>
      <w:r>
        <w:rPr>
          <w:rFonts w:ascii="Noto Sans CJK SC" w:hAnsi="Noto Sans CJK SC" w:eastAsia="Noto Sans CJK SC"/>
          <w:b/>
          <w:color w:val="000000"/>
          <w:sz w:val="22"/>
        </w:rPr>
        <w:t>49:24</w:t>
      </w:r>
      <w:r>
        <w:rPr>
          <w:rFonts w:ascii="Noto Sans CJK SC" w:hAnsi="Noto Sans CJK SC" w:eastAsia="Noto Sans CJK SC"/>
          <w:color w:val="000000"/>
          <w:sz w:val="22"/>
        </w:rPr>
        <w:br/>
        <w:t>它肯定能看到 pixels，这些都有一定相似性，对吧？两个红色的块有相似性，下面能量条的颜色和两个黄色块也有相似性。</w:t>
        <w:br/>
        <w:t>这个游戏里，中间有洞的黄色方块是恢复能量条的，因为这一关只靠一次能量走不完。</w:t>
        <w:br/>
        <w:t>可以通过颜色、形状的类似，或者翻转、旋转……来判断相似的 objects，即使它们并不完全一样。【待核对：关于当前关卡翻转或旋转的细节不清。】</w:t>
      </w:r>
      <w:commentRangeEnd w:id="61"/>
      <w:r>
        <w:rPr>
          <w:rStyle w:val="CommentReference"/>
          <w:rFonts w:ascii="Noto Sans CJK SC" w:hAnsi="Noto Sans CJK SC" w:eastAsia="Noto Sans CJK SC"/>
          <w:color w:val="000000"/>
          <w:sz w:val="22"/>
        </w:rPr>
        <w:commentReference w:id="61"/>
      </w:r>
    </w:p>
    <w:p>
      <w:pPr>
        <w:keepNext w:val="0"/>
        <w:keepLines w:val="0"/>
        <w:widowControl/>
        <w:spacing w:before="240" w:after="180" w:line="288" w:lineRule="auto"/>
        <w:rPr>
          <w:rFonts w:ascii="宋体" w:eastAsia="宋体" w:hAnsi="宋体" w:cs="宋体"/>
          <w:sz w:val="24"/>
          <w:szCs w:val="24"/>
        </w:rPr>
      </w:pPr>
      <w:commentRangeStart w:id="62"/>
      <w:r>
        <w:rPr>
          <w:rFonts w:ascii="Noto Sans CJK SC" w:hAnsi="Noto Sans CJK SC" w:eastAsia="Noto Sans CJK SC"/>
          <w:b/>
          <w:color w:val="000000"/>
          <w:sz w:val="22"/>
        </w:rPr>
        <w:t>50:16</w:t>
      </w:r>
      <w:r>
        <w:rPr>
          <w:rFonts w:ascii="Noto Sans CJK SC" w:hAnsi="Noto Sans CJK SC" w:eastAsia="Noto Sans CJK SC"/>
          <w:color w:val="000000"/>
          <w:sz w:val="22"/>
        </w:rPr>
        <w:br/>
        <w:t>还有一个思路。但这有一点 confusing，因为它不是单纯的二倍，方框可能会厚一点……【待核对：原转写“长辈是常备外方”“两个上诉”，有关尺寸比例的描述不清。】</w:t>
        <w:br/>
        <w:t>我的意思是，我不觉得绝对的……是必要的【待核对：原转写“思维”】，但图像特征的相似性、轮廓的相似性是必要的。我不太了解具体怎么判断，但我认为肯定有 some way to quantify 两个图像之间的轮廓相似性。</w:t>
        <w:br/>
        <w:t>此外，AI 得判断它识别出来的 objects 之间有哪些相似性。</w:t>
        <w:br/>
        <w:t>接下来是操作的问题。首先要看这个游戏能用哪些操作。对于人来说，给你上下左右键，你会觉得它是在移动某个人物或者主体，是 continuous path；上下左右移动，是基于现在的位置移动几个 pixels。这个 context 是可以给的。它也能知道移动摄像头能干什么，还可以 track 这些东西。【待核对：中间有一句原转写不清。】</w:t>
      </w:r>
      <w:commentRangeEnd w:id="62"/>
      <w:r>
        <w:rPr>
          <w:rStyle w:val="CommentReference"/>
          <w:rFonts w:ascii="Noto Sans CJK SC" w:hAnsi="Noto Sans CJK SC" w:eastAsia="Noto Sans CJK SC"/>
          <w:color w:val="000000"/>
          <w:sz w:val="22"/>
        </w:rPr>
        <w:commentReference w:id="62"/>
      </w:r>
    </w:p>
    <w:p>
      <w:pPr>
        <w:keepNext w:val="0"/>
        <w:keepLines w:val="0"/>
        <w:widowControl/>
        <w:spacing w:before="240" w:after="180" w:line="288" w:lineRule="auto"/>
        <w:rPr>
          <w:rFonts w:ascii="宋体" w:eastAsia="宋体" w:hAnsi="宋体" w:cs="宋体"/>
          <w:sz w:val="24"/>
          <w:szCs w:val="24"/>
        </w:rPr>
      </w:pPr>
      <w:commentRangeStart w:id="63"/>
      <w:r>
        <w:rPr>
          <w:rFonts w:ascii="Noto Sans CJK SC" w:hAnsi="Noto Sans CJK SC" w:eastAsia="Noto Sans CJK SC"/>
          <w:b/>
          <w:color w:val="000000"/>
          <w:sz w:val="22"/>
        </w:rPr>
        <w:t>52:11</w:t>
      </w:r>
      <w:r>
        <w:rPr>
          <w:rFonts w:ascii="Noto Sans CJK SC" w:hAnsi="Noto Sans CJK SC" w:eastAsia="Noto Sans CJK SC"/>
          <w:color w:val="000000"/>
          <w:sz w:val="22"/>
        </w:rPr>
        <w:br/>
        <w:t>很明显，是把某个物体往某个方向移动。然后 AI 可能会发现……这是另外一个逻辑，我认为可能没有必要。【待核对：本段后半句不完整。】</w:t>
      </w:r>
      <w:commentRangeEnd w:id="63"/>
      <w:r>
        <w:rPr>
          <w:rStyle w:val="CommentReference"/>
          <w:rFonts w:ascii="Noto Sans CJK SC" w:hAnsi="Noto Sans CJK SC" w:eastAsia="Noto Sans CJK SC"/>
          <w:color w:val="000000"/>
          <w:sz w:val="22"/>
        </w:rPr>
        <w:commentReference w:id="63"/>
      </w:r>
    </w:p>
    <w:p>
      <w:pPr>
        <w:keepNext w:val="0"/>
        <w:keepLines w:val="0"/>
        <w:widowControl/>
        <w:spacing w:before="240" w:after="180" w:line="288" w:lineRule="auto"/>
        <w:rPr>
          <w:rFonts w:ascii="宋体" w:eastAsia="宋体" w:hAnsi="宋体" w:cs="宋体"/>
          <w:sz w:val="24"/>
          <w:szCs w:val="24"/>
        </w:rPr>
      </w:pPr>
      <w:commentRangeStart w:id="64"/>
      <w:r>
        <w:rPr>
          <w:rFonts w:ascii="Noto Sans CJK SC" w:hAnsi="Noto Sans CJK SC" w:eastAsia="Noto Sans CJK SC"/>
          <w:b/>
          <w:color w:val="000000"/>
          <w:sz w:val="22"/>
        </w:rPr>
        <w:t>52:25</w:t>
      </w:r>
      <w:r>
        <w:rPr>
          <w:rFonts w:ascii="Noto Sans CJK SC" w:hAnsi="Noto Sans CJK SC" w:eastAsia="Noto Sans CJK SC"/>
          <w:color w:val="000000"/>
          <w:sz w:val="22"/>
        </w:rPr>
        <w:br/>
        <w:t>Firstly，当你上下左右移动一下，在第一次移动之后，比较整个图像里面什么变了：这个蓝色物体变了。它就知道要移动的对象是什么，其余的东西跟这个操作可能没有关系，但可能仍然跟游戏有关系。对于操作，maybe you can actually do that。</w:t>
      </w:r>
      <w:commentRangeEnd w:id="64"/>
      <w:r>
        <w:rPr>
          <w:rStyle w:val="CommentReference"/>
          <w:rFonts w:ascii="Noto Sans CJK SC" w:hAnsi="Noto Sans CJK SC" w:eastAsia="Noto Sans CJK SC"/>
          <w:color w:val="000000"/>
          <w:sz w:val="22"/>
        </w:rPr>
        <w:commentReference w:id="64"/>
      </w:r>
    </w:p>
    <w:p>
      <w:pPr>
        <w:keepNext w:val="0"/>
        <w:keepLines w:val="0"/>
        <w:widowControl/>
        <w:spacing w:before="240" w:after="180" w:line="288" w:lineRule="auto"/>
        <w:rPr>
          <w:rFonts w:ascii="宋体" w:eastAsia="宋体" w:hAnsi="宋体" w:cs="宋体"/>
          <w:sz w:val="24"/>
          <w:szCs w:val="24"/>
        </w:rPr>
      </w:pPr>
      <w:commentRangeStart w:id="65"/>
      <w:r>
        <w:rPr>
          <w:rFonts w:ascii="Noto Sans CJK SC" w:hAnsi="Noto Sans CJK SC" w:eastAsia="Noto Sans CJK SC"/>
          <w:b/>
          <w:color w:val="000000"/>
          <w:sz w:val="22"/>
        </w:rPr>
        <w:t>53:08</w:t>
      </w:r>
      <w:r>
        <w:rPr>
          <w:rFonts w:ascii="Noto Sans CJK SC" w:hAnsi="Noto Sans CJK SC" w:eastAsia="Noto Sans CJK SC"/>
          <w:color w:val="000000"/>
          <w:sz w:val="22"/>
        </w:rPr>
        <w:br/>
        <w:t>它要理解操作能给游戏带来哪些变化。很明显，这个操作只会移动蓝色块；就这个操作而言，其他的可以先不用管。但其他物品之后肯定仍要理解。</w:t>
        <w:br/>
        <w:t>这个块可能要和另外一个块发生某种交互。因为移动只会让它更贴近其他东西，可能就是要通过靠近其他块来交互，判断其他东西是干嘛的。</w:t>
      </w:r>
      <w:commentRangeEnd w:id="65"/>
      <w:r>
        <w:rPr>
          <w:rStyle w:val="CommentReference"/>
          <w:rFonts w:ascii="Noto Sans CJK SC" w:hAnsi="Noto Sans CJK SC" w:eastAsia="Noto Sans CJK SC"/>
          <w:color w:val="000000"/>
          <w:sz w:val="22"/>
        </w:rPr>
        <w:commentReference w:id="65"/>
      </w:r>
    </w:p>
    <w:p>
      <w:pPr>
        <w:keepNext w:val="0"/>
        <w:keepLines w:val="0"/>
        <w:widowControl/>
        <w:spacing w:before="240" w:after="180" w:line="288" w:lineRule="auto"/>
        <w:rPr>
          <w:rFonts w:ascii="宋体" w:eastAsia="宋体" w:hAnsi="宋体" w:cs="宋体"/>
          <w:sz w:val="24"/>
          <w:szCs w:val="24"/>
        </w:rPr>
      </w:pPr>
      <w:commentRangeStart w:id="66"/>
      <w:r>
        <w:rPr>
          <w:rFonts w:ascii="Noto Sans CJK SC" w:hAnsi="Noto Sans CJK SC" w:eastAsia="Noto Sans CJK SC"/>
          <w:b/>
          <w:color w:val="000000"/>
          <w:sz w:val="22"/>
        </w:rPr>
        <w:t>53:47</w:t>
      </w:r>
      <w:r>
        <w:rPr>
          <w:rFonts w:ascii="Noto Sans CJK SC" w:hAnsi="Noto Sans CJK SC" w:eastAsia="Noto Sans CJK SC"/>
          <w:color w:val="000000"/>
          <w:sz w:val="22"/>
        </w:rPr>
        <w:br/>
        <w:t>回到刚才这个点。对于别的游戏，你可以换一个，换那个齿轮的游戏。</w:t>
      </w:r>
      <w:commentRangeEnd w:id="66"/>
      <w:r>
        <w:rPr>
          <w:rStyle w:val="CommentReference"/>
          <w:rFonts w:ascii="Noto Sans CJK SC" w:hAnsi="Noto Sans CJK SC" w:eastAsia="Noto Sans CJK SC"/>
          <w:color w:val="000000"/>
          <w:sz w:val="22"/>
        </w:rPr>
        <w:commentReference w:id="66"/>
      </w:r>
    </w:p>
    <w:p>
      <w:pPr>
        <w:keepNext w:val="0"/>
        <w:keepLines w:val="0"/>
        <w:widowControl/>
        <w:spacing w:before="240" w:after="180" w:line="288" w:lineRule="auto"/>
        <w:rPr>
          <w:rFonts w:ascii="宋体" w:eastAsia="宋体" w:hAnsi="宋体" w:cs="宋体"/>
          <w:sz w:val="24"/>
          <w:szCs w:val="24"/>
        </w:rPr>
      </w:pPr>
      <w:commentRangeStart w:id="67"/>
      <w:r>
        <w:rPr>
          <w:rFonts w:ascii="Noto Sans CJK SC" w:hAnsi="Noto Sans CJK SC" w:eastAsia="Noto Sans CJK SC"/>
          <w:b/>
          <w:color w:val="000000"/>
          <w:sz w:val="22"/>
        </w:rPr>
        <w:t>53:58</w:t>
      </w:r>
      <w:r>
        <w:rPr>
          <w:rFonts w:ascii="Noto Sans CJK SC" w:hAnsi="Noto Sans CJK SC" w:eastAsia="Noto Sans CJK SC"/>
          <w:color w:val="000000"/>
          <w:sz w:val="22"/>
        </w:rPr>
        <w:br/>
        <w:t>首先，AI 一看到这个游戏，能干嘛？只能……其他的没有任何反应，是吧？【待核对：可用动作的具体说法不清。】</w:t>
        <w:br/>
        <w:t>接下来，AI 可以……然后发现这好像不消耗血条，别的地方没有变化。</w:t>
        <w:br/>
        <w:t>没有变化？好像消耗了血条。</w:t>
        <w:br/>
        <w:t>会消耗。我打算……but, like…【待核对：操作内容识别不清。】</w:t>
      </w:r>
      <w:commentRangeEnd w:id="67"/>
      <w:r>
        <w:rPr>
          <w:rStyle w:val="CommentReference"/>
          <w:rFonts w:ascii="Noto Sans CJK SC" w:hAnsi="Noto Sans CJK SC" w:eastAsia="Noto Sans CJK SC"/>
          <w:color w:val="000000"/>
          <w:sz w:val="22"/>
        </w:rPr>
        <w:commentReference w:id="67"/>
      </w:r>
    </w:p>
    <w:p>
      <w:pPr>
        <w:keepNext w:val="0"/>
        <w:keepLines w:val="0"/>
        <w:widowControl/>
        <w:spacing w:before="240" w:after="180" w:line="288" w:lineRule="auto"/>
        <w:rPr>
          <w:rFonts w:ascii="宋体" w:eastAsia="宋体" w:hAnsi="宋体" w:cs="宋体"/>
          <w:sz w:val="24"/>
          <w:szCs w:val="24"/>
        </w:rPr>
      </w:pPr>
      <w:commentRangeStart w:id="68"/>
      <w:r>
        <w:rPr>
          <w:rFonts w:ascii="Noto Sans CJK SC" w:hAnsi="Noto Sans CJK SC" w:eastAsia="Noto Sans CJK SC"/>
          <w:b/>
          <w:color w:val="000000"/>
          <w:sz w:val="22"/>
        </w:rPr>
        <w:t>54:28</w:t>
      </w:r>
      <w:r>
        <w:rPr>
          <w:rFonts w:ascii="Noto Sans CJK SC" w:hAnsi="Noto Sans CJK SC" w:eastAsia="Noto Sans CJK SC"/>
          <w:color w:val="000000"/>
          <w:sz w:val="22"/>
        </w:rPr>
        <w:br/>
        <w:t>但 obviously，可以看颜色。上面边缘有些是蓝色，有些是棕色、灰色。这个游戏的蓝色和灰色有区别吗？</w:t>
        <w:br/>
        <w:t>如果把它推到蓝色的位置，它能进去吗？</w:t>
        <w:br/>
        <w:t>……对，然后，等一下，它会闪。你把它放进去，它还是会穿过去的。【待核对：关于是否能进入或穿过的具体回答不清。】</w:t>
      </w:r>
      <w:commentRangeEnd w:id="68"/>
      <w:r>
        <w:rPr>
          <w:rStyle w:val="CommentReference"/>
          <w:rFonts w:ascii="Noto Sans CJK SC" w:hAnsi="Noto Sans CJK SC" w:eastAsia="Noto Sans CJK SC"/>
          <w:color w:val="000000"/>
          <w:sz w:val="22"/>
        </w:rPr>
        <w:commentReference w:id="68"/>
      </w:r>
    </w:p>
    <w:p>
      <w:pPr>
        <w:keepNext w:val="0"/>
        <w:keepLines w:val="0"/>
        <w:widowControl/>
        <w:spacing w:before="240" w:after="180" w:line="288" w:lineRule="auto"/>
        <w:rPr>
          <w:rFonts w:ascii="宋体" w:eastAsia="宋体" w:hAnsi="宋体" w:cs="宋体"/>
          <w:sz w:val="24"/>
          <w:szCs w:val="24"/>
        </w:rPr>
      </w:pPr>
      <w:commentRangeStart w:id="69"/>
      <w:r>
        <w:rPr>
          <w:rFonts w:ascii="Noto Sans CJK SC" w:hAnsi="Noto Sans CJK SC" w:eastAsia="Noto Sans CJK SC"/>
          <w:b/>
          <w:color w:val="000000"/>
          <w:sz w:val="22"/>
        </w:rPr>
        <w:t>55:22</w:t>
      </w:r>
      <w:r>
        <w:rPr>
          <w:rFonts w:ascii="Noto Sans CJK SC" w:hAnsi="Noto Sans CJK SC" w:eastAsia="Noto Sans CJK SC"/>
          <w:color w:val="000000"/>
          <w:sz w:val="22"/>
        </w:rPr>
        <w:br/>
        <w:t>死了，是吗？没事。好，再做一遍。把紫色的……让中间的紫色块碰到蓝色的，它就回去了。</w:t>
        <w:br/>
        <w:t>OK，我们先把……列出来以后会 game over。它会死吗？【待核对：指代及触发条件不清。】</w:t>
      </w:r>
      <w:commentRangeEnd w:id="69"/>
      <w:r>
        <w:rPr>
          <w:rStyle w:val="CommentReference"/>
          <w:rFonts w:ascii="Noto Sans CJK SC" w:hAnsi="Noto Sans CJK SC" w:eastAsia="Noto Sans CJK SC"/>
          <w:color w:val="000000"/>
          <w:sz w:val="22"/>
        </w:rPr>
        <w:commentReference w:id="69"/>
      </w:r>
    </w:p>
    <w:p>
      <w:pPr>
        <w:keepNext w:val="0"/>
        <w:keepLines w:val="0"/>
        <w:widowControl/>
        <w:spacing w:before="240" w:after="180" w:line="288" w:lineRule="auto"/>
        <w:rPr>
          <w:rFonts w:ascii="宋体" w:eastAsia="宋体" w:hAnsi="宋体" w:cs="宋体"/>
          <w:sz w:val="24"/>
          <w:szCs w:val="24"/>
        </w:rPr>
      </w:pPr>
      <w:commentRangeStart w:id="70"/>
      <w:r>
        <w:rPr>
          <w:rFonts w:ascii="Noto Sans CJK SC" w:hAnsi="Noto Sans CJK SC" w:eastAsia="Noto Sans CJK SC"/>
          <w:b/>
          <w:color w:val="000000"/>
          <w:sz w:val="22"/>
        </w:rPr>
        <w:t>55:51</w:t>
      </w:r>
      <w:r>
        <w:rPr>
          <w:rFonts w:ascii="Noto Sans CJK SC" w:hAnsi="Noto Sans CJK SC" w:eastAsia="Noto Sans CJK SC"/>
          <w:color w:val="000000"/>
          <w:sz w:val="22"/>
        </w:rPr>
        <w:br/>
        <w:t>先把这个事情说完，就是交互。交互可能会带来一些影响，包括扣血。对于 AI 来说，如果还不够聪明，肯定要去碰一下，我们也没法直接做到……【待核对：原转写“一个那么出来”。】</w:t>
        <w:br/>
        <w:t>对，肯定要去测试每个物品的特性，然后再测别的东西。</w:t>
      </w:r>
      <w:commentRangeEnd w:id="70"/>
      <w:r>
        <w:rPr>
          <w:rStyle w:val="CommentReference"/>
          <w:rFonts w:ascii="Noto Sans CJK SC" w:hAnsi="Noto Sans CJK SC" w:eastAsia="Noto Sans CJK SC"/>
          <w:color w:val="000000"/>
          <w:sz w:val="22"/>
        </w:rPr>
        <w:commentReference w:id="70"/>
      </w:r>
    </w:p>
    <w:p>
      <w:pPr>
        <w:keepNext w:val="0"/>
        <w:keepLines w:val="0"/>
        <w:widowControl/>
        <w:spacing w:before="240" w:after="180" w:line="288" w:lineRule="auto"/>
        <w:rPr>
          <w:rFonts w:ascii="宋体" w:eastAsia="宋体" w:hAnsi="宋体" w:cs="宋体"/>
          <w:sz w:val="24"/>
          <w:szCs w:val="24"/>
        </w:rPr>
      </w:pPr>
      <w:commentRangeStart w:id="71"/>
      <w:r>
        <w:rPr>
          <w:rFonts w:ascii="Noto Sans CJK SC" w:hAnsi="Noto Sans CJK SC" w:eastAsia="Noto Sans CJK SC"/>
          <w:b/>
          <w:color w:val="000000"/>
          <w:sz w:val="22"/>
        </w:rPr>
        <w:t>56:15</w:t>
      </w:r>
      <w:r>
        <w:rPr>
          <w:rFonts w:ascii="Noto Sans CJK SC" w:hAnsi="Noto Sans CJK SC" w:eastAsia="Noto Sans CJK SC"/>
          <w:color w:val="000000"/>
          <w:sz w:val="22"/>
        </w:rPr>
        <w:br/>
        <w:t>灰墙不是直接碰到就没法进去吗？不会死。那如果这么弄呢？放到这儿行吗？把右边往左移。</w:t>
        <w:br/>
        <w:t>对，它会转。那是因为什么？你再往左移。OK，为什么？【待核对：中间的尝试、反问和操作指代不清。】</w:t>
        <w:br/>
        <w:t>我觉得从最抽象的方法来讲，首先看哪些是可以抓住的东西，然后会发现，对于这个游戏，蓝色和灰色的墙体都是没有办法……【待核对：句尾不完整。】</w:t>
      </w:r>
      <w:commentRangeEnd w:id="71"/>
      <w:r>
        <w:rPr>
          <w:rStyle w:val="CommentReference"/>
          <w:rFonts w:ascii="Noto Sans CJK SC" w:hAnsi="Noto Sans CJK SC" w:eastAsia="Noto Sans CJK SC"/>
          <w:color w:val="000000"/>
          <w:sz w:val="22"/>
        </w:rPr>
        <w:commentReference w:id="71"/>
      </w:r>
    </w:p>
    <w:p>
      <w:pPr>
        <w:keepNext w:val="0"/>
        <w:keepLines w:val="0"/>
        <w:widowControl/>
        <w:spacing w:before="240" w:after="180" w:line="288" w:lineRule="auto"/>
        <w:rPr>
          <w:rFonts w:ascii="宋体" w:eastAsia="宋体" w:hAnsi="宋体" w:cs="宋体"/>
          <w:sz w:val="24"/>
          <w:szCs w:val="24"/>
        </w:rPr>
      </w:pPr>
      <w:commentRangeStart w:id="72"/>
      <w:r>
        <w:rPr>
          <w:rFonts w:ascii="Noto Sans CJK SC" w:hAnsi="Noto Sans CJK SC" w:eastAsia="Noto Sans CJK SC"/>
          <w:b/>
          <w:color w:val="000000"/>
          <w:sz w:val="22"/>
        </w:rPr>
        <w:t>57:18</w:t>
      </w:r>
      <w:r>
        <w:rPr>
          <w:rFonts w:ascii="Noto Sans CJK SC" w:hAnsi="Noto Sans CJK SC" w:eastAsia="Noto Sans CJK SC"/>
          <w:color w:val="000000"/>
          <w:sz w:val="22"/>
        </w:rPr>
        <w:br/>
        <w:t>蓝色的可能是湖，我不知道这个概念是什么。但是作为人类，我能意识到，蓝色墙体不可能只是为了……【待核对：原转写“例子”。】特意把蓝墙和灰墙区分开，肯定有某种意义。</w:t>
      </w:r>
      <w:commentRangeEnd w:id="72"/>
      <w:r>
        <w:rPr>
          <w:rStyle w:val="CommentReference"/>
          <w:rFonts w:ascii="Noto Sans CJK SC" w:hAnsi="Noto Sans CJK SC" w:eastAsia="Noto Sans CJK SC"/>
          <w:color w:val="000000"/>
          <w:sz w:val="22"/>
        </w:rPr>
        <w:commentReference w:id="72"/>
      </w:r>
    </w:p>
    <w:p>
      <w:pPr>
        <w:keepNext w:val="0"/>
        <w:keepLines w:val="0"/>
        <w:widowControl/>
        <w:spacing w:before="240" w:after="180" w:line="288" w:lineRule="auto"/>
        <w:rPr>
          <w:rFonts w:ascii="宋体" w:eastAsia="宋体" w:hAnsi="宋体" w:cs="宋体"/>
          <w:sz w:val="24"/>
          <w:szCs w:val="24"/>
        </w:rPr>
      </w:pPr>
      <w:commentRangeStart w:id="73"/>
      <w:r>
        <w:rPr>
          <w:rFonts w:ascii="Noto Sans CJK SC" w:hAnsi="Noto Sans CJK SC" w:eastAsia="Noto Sans CJK SC"/>
          <w:b/>
          <w:color w:val="000000"/>
          <w:sz w:val="22"/>
        </w:rPr>
        <w:t>57:37</w:t>
      </w:r>
      <w:r>
        <w:rPr>
          <w:rFonts w:ascii="Noto Sans CJK SC" w:hAnsi="Noto Sans CJK SC" w:eastAsia="Noto Sans CJK SC"/>
          <w:color w:val="000000"/>
          <w:sz w:val="22"/>
        </w:rPr>
        <w:br/>
        <w:t>那么这个意义在哪里？包括闪的东西，先把这个说完。AI 可以先判断哪些物品可以转，这个交互会对游戏有什么影响。</w:t>
        <w:br/>
        <w:t>很明显，它影响两边的物品。第一关也呈现了：两边的物体，能让中间物体处在它们的中心，被两根线或者三根线绑着。</w:t>
        <w:br/>
        <w:t>To phrase this in the most technical way，它能意识到……如果拿这三个点，上面橙色的物体和这三个点……【待核对：最后的几何关系描述不完整。】</w:t>
      </w:r>
      <w:commentRangeEnd w:id="73"/>
      <w:r>
        <w:rPr>
          <w:rStyle w:val="CommentReference"/>
          <w:rFonts w:ascii="Noto Sans CJK SC" w:hAnsi="Noto Sans CJK SC" w:eastAsia="Noto Sans CJK SC"/>
          <w:color w:val="000000"/>
          <w:sz w:val="22"/>
        </w:rPr>
        <w:commentReference w:id="73"/>
      </w:r>
    </w:p>
    <w:p>
      <w:pPr>
        <w:keepNext w:val="0"/>
        <w:keepLines w:val="0"/>
        <w:widowControl/>
        <w:spacing w:before="240" w:after="180" w:line="288" w:lineRule="auto"/>
        <w:rPr>
          <w:rFonts w:ascii="宋体" w:eastAsia="宋体" w:hAnsi="宋体" w:cs="宋体"/>
          <w:sz w:val="24"/>
          <w:szCs w:val="24"/>
        </w:rPr>
      </w:pPr>
      <w:commentRangeStart w:id="74"/>
      <w:r>
        <w:rPr>
          <w:rFonts w:ascii="Noto Sans CJK SC" w:hAnsi="Noto Sans CJK SC" w:eastAsia="Noto Sans CJK SC"/>
          <w:b/>
          <w:color w:val="000000"/>
          <w:sz w:val="22"/>
        </w:rPr>
        <w:t>58:22</w:t>
      </w:r>
      <w:r>
        <w:rPr>
          <w:rFonts w:ascii="Noto Sans CJK SC" w:hAnsi="Noto Sans CJK SC" w:eastAsia="Noto Sans CJK SC"/>
          <w:color w:val="000000"/>
          <w:sz w:val="22"/>
        </w:rPr>
        <w:br/>
        <w:t>假如把三个点两两连线，就形成一个几何形状。橙色物体其实在它的……【待核对：原转写“真脆的”，疑似在讨论某种中心，但无法确定。】</w:t>
      </w:r>
      <w:commentRangeEnd w:id="74"/>
      <w:r>
        <w:rPr>
          <w:rStyle w:val="CommentReference"/>
          <w:rFonts w:ascii="Noto Sans CJK SC" w:hAnsi="Noto Sans CJK SC" w:eastAsia="Noto Sans CJK SC"/>
          <w:color w:val="000000"/>
          <w:sz w:val="22"/>
        </w:rPr>
        <w:commentReference w:id="74"/>
      </w:r>
    </w:p>
    <w:p>
      <w:pPr>
        <w:keepNext w:val="0"/>
        <w:keepLines w:val="0"/>
        <w:widowControl/>
        <w:spacing w:before="240" w:after="180" w:line="288" w:lineRule="auto"/>
        <w:rPr>
          <w:rFonts w:ascii="宋体" w:eastAsia="宋体" w:hAnsi="宋体" w:cs="宋体"/>
          <w:sz w:val="24"/>
          <w:szCs w:val="24"/>
        </w:rPr>
      </w:pPr>
      <w:commentRangeStart w:id="75"/>
      <w:r>
        <w:rPr>
          <w:rFonts w:ascii="Noto Sans CJK SC" w:hAnsi="Noto Sans CJK SC" w:eastAsia="Noto Sans CJK SC"/>
          <w:b/>
          <w:color w:val="000000"/>
          <w:sz w:val="22"/>
        </w:rPr>
        <w:t>58:33</w:t>
      </w:r>
      <w:r>
        <w:rPr>
          <w:rFonts w:ascii="Noto Sans CJK SC" w:hAnsi="Noto Sans CJK SC" w:eastAsia="Noto Sans CJK SC"/>
          <w:color w:val="000000"/>
          <w:sz w:val="22"/>
        </w:rPr>
        <w:br/>
        <w:t>……对，应该不是……【待核对：原转写“现代化新出来的”，前半段几何术语严重失真。】</w:t>
        <w:br/>
        <w:t>如果能理解这一点，它就能知道这个游戏是怎么回事。它能意识到中间的物体肯定有意义，然后会想到把它移到……</w:t>
        <w:br/>
        <w:t>刚才我们也试了：上一关，把端点移到中间没有任何帮助，没有闪，也没有任何 difference，说明这不是 solution。自然就会尝试另外一个凹进去的地方，把它放在那里……【待核对：末尾“不能这么想”与前句的关系不清，保留此异议。】</w:t>
      </w:r>
      <w:commentRangeEnd w:id="75"/>
      <w:r>
        <w:rPr>
          <w:rStyle w:val="CommentReference"/>
          <w:rFonts w:ascii="Noto Sans CJK SC" w:hAnsi="Noto Sans CJK SC" w:eastAsia="Noto Sans CJK SC"/>
          <w:color w:val="000000"/>
          <w:sz w:val="22"/>
        </w:rPr>
        <w:commentReference w:id="75"/>
      </w:r>
    </w:p>
    <w:p>
      <w:pPr>
        <w:keepNext w:val="0"/>
        <w:keepLines w:val="0"/>
        <w:widowControl/>
        <w:spacing w:before="240" w:after="180" w:line="288" w:lineRule="auto"/>
        <w:rPr>
          <w:rFonts w:ascii="宋体" w:eastAsia="宋体" w:hAnsi="宋体" w:cs="宋体"/>
          <w:sz w:val="24"/>
          <w:szCs w:val="24"/>
        </w:rPr>
      </w:pPr>
      <w:commentRangeStart w:id="76"/>
      <w:r>
        <w:rPr>
          <w:rFonts w:ascii="Noto Sans CJK SC" w:hAnsi="Noto Sans CJK SC" w:eastAsia="Noto Sans CJK SC"/>
          <w:b/>
          <w:color w:val="000000"/>
          <w:sz w:val="22"/>
        </w:rPr>
        <w:t>59:21</w:t>
      </w:r>
      <w:r>
        <w:rPr>
          <w:rFonts w:ascii="Noto Sans CJK SC" w:hAnsi="Noto Sans CJK SC" w:eastAsia="Noto Sans CJK SC"/>
          <w:color w:val="000000"/>
          <w:sz w:val="22"/>
        </w:rPr>
        <w:br/>
        <w:t>但讲到刚才说的闪白，很明显，现在这个游戏证明，闪白不一定是好事。闪白肯定是……【待核对：原转写“他们给他分的”，不能确定是在说反馈还是扣分。】</w:t>
      </w:r>
      <w:commentRangeEnd w:id="76"/>
      <w:r>
        <w:rPr>
          <w:rStyle w:val="CommentReference"/>
          <w:rFonts w:ascii="Noto Sans CJK SC" w:hAnsi="Noto Sans CJK SC" w:eastAsia="Noto Sans CJK SC"/>
          <w:color w:val="000000"/>
          <w:sz w:val="22"/>
        </w:rPr>
        <w:commentReference w:id="76"/>
      </w:r>
    </w:p>
    <w:p>
      <w:pPr>
        <w:keepNext w:val="0"/>
        <w:keepLines w:val="0"/>
        <w:widowControl/>
        <w:spacing w:before="240" w:after="180" w:line="288" w:lineRule="auto"/>
        <w:rPr>
          <w:rFonts w:ascii="宋体" w:eastAsia="宋体" w:hAnsi="宋体" w:cs="宋体"/>
          <w:sz w:val="24"/>
          <w:szCs w:val="24"/>
        </w:rPr>
      </w:pPr>
      <w:commentRangeStart w:id="77"/>
      <w:r>
        <w:rPr>
          <w:rFonts w:ascii="Noto Sans CJK SC" w:hAnsi="Noto Sans CJK SC" w:eastAsia="Noto Sans CJK SC"/>
          <w:b/>
          <w:color w:val="000000"/>
          <w:sz w:val="22"/>
        </w:rPr>
        <w:t>59:32</w:t>
      </w:r>
      <w:r>
        <w:rPr>
          <w:rFonts w:ascii="Noto Sans CJK SC" w:hAnsi="Noto Sans CJK SC" w:eastAsia="Noto Sans CJK SC"/>
          <w:color w:val="000000"/>
          <w:sz w:val="22"/>
        </w:rPr>
        <w:br/>
        <w:t>But this may not be a good thing。对于有些游戏可能是好事，对这个游戏可能是坏事，是吧？所以还要分情况，看闪白到底是什么。</w:t>
        <w:br/>
        <w:t>Yes。</w:t>
        <w:br/>
        <w:t>我还有一个想法，先口述一下：第一关能出现的闪白可能都是好的；如果第一关达成通关条件时没出现闪白，后面出现的闪白可能都是坏的。</w:t>
        <w:br/>
        <w:t>我不太理解，你再重复一遍。</w:t>
      </w:r>
      <w:commentRangeEnd w:id="77"/>
      <w:r>
        <w:rPr>
          <w:rStyle w:val="CommentReference"/>
          <w:rFonts w:ascii="Noto Sans CJK SC" w:hAnsi="Noto Sans CJK SC" w:eastAsia="Noto Sans CJK SC"/>
          <w:color w:val="000000"/>
          <w:sz w:val="22"/>
        </w:rPr>
        <w:commentReference w:id="77"/>
      </w:r>
    </w:p>
    <w:p>
      <w:pPr>
        <w:keepNext w:val="0"/>
        <w:keepLines w:val="0"/>
        <w:widowControl/>
        <w:spacing w:before="240" w:after="180" w:line="288" w:lineRule="auto"/>
        <w:rPr>
          <w:rFonts w:ascii="宋体" w:eastAsia="宋体" w:hAnsi="宋体" w:cs="宋体"/>
          <w:sz w:val="24"/>
          <w:szCs w:val="24"/>
        </w:rPr>
      </w:pPr>
      <w:commentRangeStart w:id="78"/>
      <w:r>
        <w:rPr>
          <w:rFonts w:ascii="Noto Sans CJK SC" w:hAnsi="Noto Sans CJK SC" w:eastAsia="Noto Sans CJK SC"/>
          <w:b/>
          <w:color w:val="000000"/>
          <w:sz w:val="22"/>
        </w:rPr>
        <w:t>01:00:17</w:t>
      </w:r>
      <w:r>
        <w:rPr>
          <w:rFonts w:ascii="Noto Sans CJK SC" w:hAnsi="Noto Sans CJK SC" w:eastAsia="Noto Sans CJK SC"/>
          <w:color w:val="000000"/>
          <w:sz w:val="22"/>
        </w:rPr>
        <w:br/>
        <w:t>OK，第一关是教学关，基本上是最基础、最简单的关卡【推定，原转写“最难”】。这里能出现的闪白，基本上代表一个关键通关因素。如果第一关通关了却没有出现闪白，之后的闪白肯定……不一定是好事。【待核对：中间原转写“沃尔三号”。】</w:t>
        <w:br/>
        <w:t>这个逻辑是这样吗？是不是要玩很多游戏才能看能不能这么说？</w:t>
        <w:br/>
        <w:t>对，这只是我的猜想。【待核对：之后的解释有缺词。】</w:t>
      </w:r>
      <w:commentRangeEnd w:id="78"/>
      <w:r>
        <w:rPr>
          <w:rStyle w:val="CommentReference"/>
          <w:rFonts w:ascii="Noto Sans CJK SC" w:hAnsi="Noto Sans CJK SC" w:eastAsia="Noto Sans CJK SC"/>
          <w:color w:val="000000"/>
          <w:sz w:val="22"/>
        </w:rPr>
        <w:commentReference w:id="78"/>
      </w:r>
    </w:p>
    <w:p>
      <w:pPr>
        <w:keepNext w:val="0"/>
        <w:keepLines w:val="0"/>
        <w:widowControl/>
        <w:spacing w:before="240" w:after="180" w:line="288" w:lineRule="auto"/>
        <w:rPr>
          <w:rFonts w:ascii="宋体" w:eastAsia="宋体" w:hAnsi="宋体" w:cs="宋体"/>
          <w:sz w:val="24"/>
          <w:szCs w:val="24"/>
        </w:rPr>
      </w:pPr>
      <w:commentRangeStart w:id="79"/>
      <w:r>
        <w:rPr>
          <w:rFonts w:ascii="Noto Sans CJK SC" w:hAnsi="Noto Sans CJK SC" w:eastAsia="Noto Sans CJK SC"/>
          <w:b/>
          <w:color w:val="000000"/>
          <w:sz w:val="22"/>
        </w:rPr>
        <w:t>01:00:53</w:t>
      </w:r>
      <w:r>
        <w:rPr>
          <w:rFonts w:ascii="Noto Sans CJK SC" w:hAnsi="Noto Sans CJK SC" w:eastAsia="Noto Sans CJK SC"/>
          <w:color w:val="000000"/>
          <w:sz w:val="22"/>
        </w:rPr>
        <w:br/>
        <w:t>看看还有什么。我有个问题：最终目标，其实是让 AI 自己判断出刚刚这些结论，是吧？我们也没办法把每一条都告诉它，更多是让它自己识别，这是最 ideal 的情况，对吗？</w:t>
        <w:br/>
        <w:t>对。你不可能……【待核对：原转写“游戏13号”。】游戏可以覆盖很多类型，但最终还是要放到一个很大的数据集里。现在我们可以接触到的是 25 个游戏……【待核对：竞赛、参赛细节的后半句不清。】</w:t>
      </w:r>
      <w:commentRangeEnd w:id="79"/>
      <w:r>
        <w:rPr>
          <w:rStyle w:val="CommentReference"/>
          <w:rFonts w:ascii="Noto Sans CJK SC" w:hAnsi="Noto Sans CJK SC" w:eastAsia="Noto Sans CJK SC"/>
          <w:color w:val="000000"/>
          <w:sz w:val="22"/>
        </w:rPr>
        <w:commentReference w:id="79"/>
      </w:r>
    </w:p>
    <w:p>
      <w:pPr>
        <w:keepNext w:val="0"/>
        <w:keepLines w:val="0"/>
        <w:widowControl/>
        <w:spacing w:before="240" w:after="180" w:line="288" w:lineRule="auto"/>
        <w:rPr>
          <w:rFonts w:ascii="宋体" w:eastAsia="宋体" w:hAnsi="宋体" w:cs="宋体"/>
          <w:sz w:val="24"/>
          <w:szCs w:val="24"/>
        </w:rPr>
      </w:pPr>
      <w:commentRangeStart w:id="80"/>
      <w:r>
        <w:rPr>
          <w:rFonts w:ascii="Noto Sans CJK SC" w:hAnsi="Noto Sans CJK SC" w:eastAsia="Noto Sans CJK SC"/>
          <w:b/>
          <w:color w:val="000000"/>
          <w:sz w:val="22"/>
        </w:rPr>
        <w:t>01:01:38</w:t>
      </w:r>
      <w:r>
        <w:rPr>
          <w:rFonts w:ascii="Noto Sans CJK SC" w:hAnsi="Noto Sans CJK SC" w:eastAsia="Noto Sans CJK SC"/>
          <w:color w:val="000000"/>
          <w:sz w:val="22"/>
        </w:rPr>
        <w:br/>
        <w:t>测试的那些，它是不会给我们看的。刚才一共看了哪三个？一个是……，一个是 ls20，然后是……，对吧？【游戏编号待核对：原转写分别为“R11L”“ls20”“a225”；前文另有“AR25”，未强行统一。】</w:t>
      </w:r>
      <w:commentRangeEnd w:id="80"/>
      <w:r>
        <w:rPr>
          <w:rStyle w:val="CommentReference"/>
          <w:rFonts w:ascii="Noto Sans CJK SC" w:hAnsi="Noto Sans CJK SC" w:eastAsia="Noto Sans CJK SC"/>
          <w:color w:val="000000"/>
          <w:sz w:val="22"/>
        </w:rPr>
        <w:commentReference w:id="80"/>
      </w:r>
    </w:p>
    <w:p>
      <w:pPr>
        <w:keepNext w:val="0"/>
        <w:keepLines w:val="0"/>
        <w:widowControl/>
        <w:spacing w:before="240" w:after="180" w:line="288" w:lineRule="auto"/>
        <w:rPr>
          <w:rFonts w:ascii="宋体" w:eastAsia="宋体" w:hAnsi="宋体" w:cs="宋体"/>
          <w:sz w:val="24"/>
          <w:szCs w:val="24"/>
        </w:rPr>
      </w:pPr>
      <w:commentRangeStart w:id="81"/>
      <w:r>
        <w:rPr>
          <w:rFonts w:ascii="Noto Sans CJK SC" w:hAnsi="Noto Sans CJK SC" w:eastAsia="Noto Sans CJK SC"/>
          <w:b/>
          <w:color w:val="000000"/>
          <w:sz w:val="22"/>
        </w:rPr>
        <w:t>01:01:48</w:t>
      </w:r>
      <w:r>
        <w:rPr>
          <w:rFonts w:ascii="Noto Sans CJK SC" w:hAnsi="Noto Sans CJK SC" w:eastAsia="Noto Sans CJK SC"/>
          <w:color w:val="000000"/>
          <w:sz w:val="22"/>
        </w:rPr>
        <w:br/>
        <w:t>OK，我一会儿做个整理。Rain 说得很有意思。</w:t>
        <w:br/>
        <w:t>还有，比如这个游戏，要用一个东西往上走。随便走一下，不会扣分；或者按上键动不了，按下键也动不了，所以它只有左右。</w:t>
        <w:br/>
        <w:t>比如这么弄……它是重力吗？</w:t>
        <w:br/>
        <w:t>差不多，可以这么理解。你看这样以后……</w:t>
        <w:br/>
        <w:t>OK，谢谢。我们可以尝试自己理解一下，好酷。</w:t>
        <w:br/>
        <w:t>对，我已经玩过。好好玩。等一下，我点一下微信。【待核对：部分操作细节不清。】</w:t>
      </w:r>
      <w:commentRangeEnd w:id="81"/>
      <w:r>
        <w:rPr>
          <w:rStyle w:val="CommentReference"/>
          <w:rFonts w:ascii="Noto Sans CJK SC" w:hAnsi="Noto Sans CJK SC" w:eastAsia="Noto Sans CJK SC"/>
          <w:color w:val="000000"/>
          <w:sz w:val="22"/>
        </w:rPr>
        <w:commentReference w:id="81"/>
      </w:r>
    </w:p>
    <w:p>
      <w:pPr>
        <w:keepNext w:val="0"/>
        <w:keepLines w:val="0"/>
        <w:widowControl/>
        <w:spacing w:before="240" w:after="180" w:line="288" w:lineRule="auto"/>
        <w:rPr>
          <w:rFonts w:ascii="宋体" w:eastAsia="宋体" w:hAnsi="宋体" w:cs="宋体"/>
          <w:sz w:val="24"/>
          <w:szCs w:val="24"/>
        </w:rPr>
      </w:pPr>
      <w:commentRangeStart w:id="82"/>
      <w:r>
        <w:rPr>
          <w:rFonts w:ascii="Noto Sans CJK SC" w:hAnsi="Noto Sans CJK SC" w:eastAsia="Noto Sans CJK SC"/>
          <w:b/>
          <w:color w:val="000000"/>
          <w:sz w:val="22"/>
        </w:rPr>
        <w:t>01:02:45</w:t>
      </w:r>
      <w:r>
        <w:rPr>
          <w:rFonts w:ascii="Noto Sans CJK SC" w:hAnsi="Noto Sans CJK SC" w:eastAsia="Noto Sans CJK SC"/>
          <w:color w:val="000000"/>
          <w:sz w:val="22"/>
        </w:rPr>
        <w:br/>
        <w:t>这个可以有很多有意思的定义。我觉得像这种……【待核对：原转写“传统文化的一些活动”。】那是什么，PPT or something？OK，往右走。This makes sense。你要先……【待核对：原转写“显示无障碍”。】</w:t>
        <w:br/>
        <w:t>对，这个游戏里，通常的理解就是判断哪些物品有意义，哪些对它不利。死了肯定是 obviously the worst reward that you can ever get，对吧？很明显，紫色方块都代表着死。This is kind of cool。</w:t>
        <w:br/>
        <w:t>但好像没看到闪。这个东西也不一定要是闪。</w:t>
      </w:r>
      <w:commentRangeEnd w:id="82"/>
      <w:r>
        <w:rPr>
          <w:rStyle w:val="CommentReference"/>
          <w:rFonts w:ascii="Noto Sans CJK SC" w:hAnsi="Noto Sans CJK SC" w:eastAsia="Noto Sans CJK SC"/>
          <w:color w:val="000000"/>
          <w:sz w:val="22"/>
        </w:rPr>
        <w:commentReference w:id="82"/>
      </w:r>
    </w:p>
    <w:p>
      <w:pPr>
        <w:keepNext w:val="0"/>
        <w:keepLines w:val="0"/>
        <w:widowControl/>
        <w:spacing w:before="240" w:after="180" w:line="288" w:lineRule="auto"/>
        <w:rPr>
          <w:rFonts w:ascii="宋体" w:eastAsia="宋体" w:hAnsi="宋体" w:cs="宋体"/>
          <w:sz w:val="24"/>
          <w:szCs w:val="24"/>
        </w:rPr>
      </w:pPr>
      <w:commentRangeStart w:id="83"/>
      <w:r>
        <w:rPr>
          <w:rFonts w:ascii="Noto Sans CJK SC" w:hAnsi="Noto Sans CJK SC" w:eastAsia="Noto Sans CJK SC"/>
          <w:b/>
          <w:color w:val="000000"/>
          <w:sz w:val="22"/>
        </w:rPr>
        <w:t>01:03:48</w:t>
      </w:r>
      <w:r>
        <w:rPr>
          <w:rFonts w:ascii="Noto Sans CJK SC" w:hAnsi="Noto Sans CJK SC" w:eastAsia="Noto Sans CJK SC"/>
          <w:color w:val="000000"/>
          <w:sz w:val="22"/>
        </w:rPr>
        <w:br/>
        <w:t>对，你看，点一下也会发生一些变化。所以这不只局限于闪，而是物体发生了变化。刚刚说的是某种不常规的变化。</w:t>
        <w:br/>
        <w:t>以这个游戏为例，正常来说，按左右键……你先随便试一下。等一下，我们从这里分析，我的意思是什么。</w:t>
      </w:r>
      <w:commentRangeEnd w:id="83"/>
      <w:r>
        <w:rPr>
          <w:rStyle w:val="CommentReference"/>
          <w:rFonts w:ascii="Noto Sans CJK SC" w:hAnsi="Noto Sans CJK SC" w:eastAsia="Noto Sans CJK SC"/>
          <w:color w:val="000000"/>
          <w:sz w:val="22"/>
        </w:rPr>
        <w:commentReference w:id="83"/>
      </w:r>
    </w:p>
    <w:p>
      <w:pPr>
        <w:keepNext w:val="0"/>
        <w:keepLines w:val="0"/>
        <w:widowControl/>
        <w:spacing w:before="240" w:after="180" w:line="288" w:lineRule="auto"/>
        <w:rPr>
          <w:rFonts w:ascii="宋体" w:eastAsia="宋体" w:hAnsi="宋体" w:cs="宋体"/>
          <w:sz w:val="24"/>
          <w:szCs w:val="24"/>
        </w:rPr>
      </w:pPr>
      <w:commentRangeStart w:id="84"/>
      <w:r>
        <w:rPr>
          <w:rFonts w:ascii="Noto Sans CJK SC" w:hAnsi="Noto Sans CJK SC" w:eastAsia="Noto Sans CJK SC"/>
          <w:b/>
          <w:color w:val="000000"/>
          <w:sz w:val="22"/>
        </w:rPr>
        <w:t>01:04:27</w:t>
      </w:r>
      <w:r>
        <w:rPr>
          <w:rFonts w:ascii="Noto Sans CJK SC" w:hAnsi="Noto Sans CJK SC" w:eastAsia="Noto Sans CJK SC"/>
          <w:color w:val="000000"/>
          <w:sz w:val="22"/>
        </w:rPr>
        <w:br/>
        <w:t>你先往右走。好，它撞上了，不能动了，对吧？这时候会发现……回弹……【待核对：原转写“回弹-08”。】</w:t>
        <w:br/>
        <w:t>当年写游戏的底层代码，一直在我脑海里。碰到……回撤几个 pixels，然后很快就会出 bug。【待核对：碰撞处理的完整描述不清。】</w:t>
        <w:br/>
        <w:t>Anyway，对于 AI 来说，首先能理解自己可以在一定范围内左右移动。当某个方向行不通时，这个时候……橙色方块，你点一下。【待核对：原转写“产生铁黄橙色方块”。】</w:t>
      </w:r>
      <w:commentRangeEnd w:id="84"/>
      <w:r>
        <w:rPr>
          <w:rStyle w:val="CommentReference"/>
          <w:rFonts w:ascii="Noto Sans CJK SC" w:hAnsi="Noto Sans CJK SC" w:eastAsia="Noto Sans CJK SC"/>
          <w:color w:val="000000"/>
          <w:sz w:val="22"/>
        </w:rPr>
        <w:commentReference w:id="84"/>
      </w:r>
    </w:p>
    <w:p>
      <w:pPr>
        <w:keepNext w:val="0"/>
        <w:keepLines w:val="0"/>
        <w:widowControl/>
        <w:spacing w:before="240" w:after="180" w:line="288" w:lineRule="auto"/>
        <w:rPr>
          <w:rFonts w:ascii="宋体" w:eastAsia="宋体" w:hAnsi="宋体" w:cs="宋体"/>
          <w:sz w:val="24"/>
          <w:szCs w:val="24"/>
        </w:rPr>
      </w:pPr>
      <w:commentRangeStart w:id="85"/>
      <w:r>
        <w:rPr>
          <w:rFonts w:ascii="Noto Sans CJK SC" w:hAnsi="Noto Sans CJK SC" w:eastAsia="Noto Sans CJK SC"/>
          <w:b/>
          <w:color w:val="000000"/>
          <w:sz w:val="22"/>
        </w:rPr>
        <w:t>01:05:23</w:t>
      </w:r>
      <w:r>
        <w:rPr>
          <w:rFonts w:ascii="Noto Sans CJK SC" w:hAnsi="Noto Sans CJK SC" w:eastAsia="Noto Sans CJK SC"/>
          <w:color w:val="000000"/>
          <w:sz w:val="22"/>
        </w:rPr>
        <w:br/>
        <w:t>好，出现了新的动画，对吧？然后发现动画能导致某种新 outcome。这个 outcome 是什么？物品穿过这个东西了。</w:t>
        <w:br/>
        <w:t>还有一个比较重要的概念：有些 objects，比如你点上面的 blocks，它不会移动，是不是？点上面的 blocks 并不会让你操控的角色移到右边，只有挨着你的才可以。</w:t>
        <w:br/>
        <w:t>AI 需要理解这一点，否则会瞎点，把所有的都点了，那不就浪费……了吗？【待核对：原转写“钱”。】</w:t>
      </w:r>
      <w:commentRangeEnd w:id="85"/>
      <w:r>
        <w:rPr>
          <w:rStyle w:val="CommentReference"/>
          <w:rFonts w:ascii="Noto Sans CJK SC" w:hAnsi="Noto Sans CJK SC" w:eastAsia="Noto Sans CJK SC"/>
          <w:color w:val="000000"/>
          <w:sz w:val="22"/>
        </w:rPr>
        <w:commentReference w:id="85"/>
      </w:r>
    </w:p>
    <w:p>
      <w:pPr>
        <w:keepNext w:val="0"/>
        <w:keepLines w:val="0"/>
        <w:widowControl/>
        <w:spacing w:before="240" w:after="180" w:line="288" w:lineRule="auto"/>
        <w:rPr>
          <w:rFonts w:ascii="宋体" w:eastAsia="宋体" w:hAnsi="宋体" w:cs="宋体"/>
          <w:sz w:val="24"/>
          <w:szCs w:val="24"/>
        </w:rPr>
      </w:pPr>
      <w:commentRangeStart w:id="86"/>
      <w:r>
        <w:rPr>
          <w:rFonts w:ascii="Noto Sans CJK SC" w:hAnsi="Noto Sans CJK SC" w:eastAsia="Noto Sans CJK SC"/>
          <w:b/>
          <w:color w:val="000000"/>
          <w:sz w:val="22"/>
        </w:rPr>
        <w:t>01:06:10</w:t>
      </w:r>
      <w:r>
        <w:rPr>
          <w:rFonts w:ascii="Noto Sans CJK SC" w:hAnsi="Noto Sans CJK SC" w:eastAsia="Noto Sans CJK SC"/>
          <w:color w:val="000000"/>
          <w:sz w:val="22"/>
        </w:rPr>
        <w:br/>
        <w:t>Obviously，每一次移动都要……扣一点 reward【推定，原转写“扣一等于word”；具体计分含义待核对】。</w:t>
        <w:br/>
        <w:t>【随后是一段操作和感叹，原转写多处不清。】</w:t>
        <w:br/>
        <w:t>好有意思，我觉得这个比赛挺神奇、挺好玩的。……我想到了……笑死了。【待核对：原转写“SC老公”等。】</w:t>
        <w:br/>
        <w:t>But back to our previous point。同时，AI 肯定要理解颜色上的区别：绿色方块是一种，橙色方块是另外一种。</w:t>
      </w:r>
      <w:commentRangeEnd w:id="86"/>
      <w:r>
        <w:rPr>
          <w:rStyle w:val="CommentReference"/>
          <w:rFonts w:ascii="Noto Sans CJK SC" w:hAnsi="Noto Sans CJK SC" w:eastAsia="Noto Sans CJK SC"/>
          <w:color w:val="000000"/>
          <w:sz w:val="22"/>
        </w:rPr>
        <w:commentReference w:id="86"/>
      </w:r>
    </w:p>
    <w:p>
      <w:pPr>
        <w:keepNext w:val="0"/>
        <w:keepLines w:val="0"/>
        <w:widowControl/>
        <w:spacing w:before="240" w:after="180" w:line="288" w:lineRule="auto"/>
        <w:rPr>
          <w:rFonts w:ascii="宋体" w:eastAsia="宋体" w:hAnsi="宋体" w:cs="宋体"/>
          <w:sz w:val="24"/>
          <w:szCs w:val="24"/>
        </w:rPr>
      </w:pPr>
      <w:commentRangeStart w:id="87"/>
      <w:r>
        <w:rPr>
          <w:rFonts w:ascii="Noto Sans CJK SC" w:hAnsi="Noto Sans CJK SC" w:eastAsia="Noto Sans CJK SC"/>
          <w:b/>
          <w:color w:val="000000"/>
          <w:sz w:val="22"/>
        </w:rPr>
        <w:t>01:07:20</w:t>
      </w:r>
      <w:r>
        <w:rPr>
          <w:rFonts w:ascii="Noto Sans CJK SC" w:hAnsi="Noto Sans CJK SC" w:eastAsia="Noto Sans CJK SC"/>
          <w:color w:val="000000"/>
          <w:sz w:val="22"/>
        </w:rPr>
        <w:br/>
        <w:t>同时，我认为 AI 要理解，为什么橙色方块和绿色方块要不同？为什么要分开，不能都一样？肯定是橙色方块有不同特性，比如它点完可以再恢复。</w:t>
        <w:br/>
        <w:t>对，是的。</w:t>
        <w:br/>
        <w:t>如果用比较……的方式说【待核对：原转写“兼容写的胖子”】，可以理解为 similar objects with minor differences。相似的物体，但有一些细小差异。【英文按后面的中文释义整理；原英文句式不完整。】</w:t>
        <w:br/>
        <w:t>举个例子，刚才绿色和橙色的方块，外形设计、图像细节一样【推定，原转写“不一样”，与上下文有冲突】，但颜色不一样。这也可以帮 AI 节省算力：它们在某种逻辑上很相似，可以承担相似作用，但又有某种特质可以 differentiate，也就是区分它们。</w:t>
      </w:r>
      <w:commentRangeEnd w:id="87"/>
      <w:r>
        <w:rPr>
          <w:rStyle w:val="CommentReference"/>
          <w:rFonts w:ascii="Noto Sans CJK SC" w:hAnsi="Noto Sans CJK SC" w:eastAsia="Noto Sans CJK SC"/>
          <w:color w:val="000000"/>
          <w:sz w:val="22"/>
        </w:rPr>
        <w:commentReference w:id="87"/>
      </w:r>
    </w:p>
    <w:p>
      <w:pPr>
        <w:keepNext w:val="0"/>
        <w:keepLines w:val="0"/>
        <w:widowControl/>
        <w:spacing w:before="240" w:after="180" w:line="288" w:lineRule="auto"/>
        <w:rPr>
          <w:rFonts w:ascii="宋体" w:eastAsia="宋体" w:hAnsi="宋体" w:cs="宋体"/>
          <w:sz w:val="24"/>
          <w:szCs w:val="24"/>
        </w:rPr>
      </w:pPr>
      <w:commentRangeStart w:id="88"/>
      <w:r>
        <w:rPr>
          <w:rFonts w:ascii="Noto Sans CJK SC" w:hAnsi="Noto Sans CJK SC" w:eastAsia="Noto Sans CJK SC"/>
          <w:b/>
          <w:color w:val="000000"/>
          <w:sz w:val="22"/>
        </w:rPr>
        <w:t>01:08:42</w:t>
      </w:r>
      <w:r>
        <w:rPr>
          <w:rFonts w:ascii="Noto Sans CJK SC" w:hAnsi="Noto Sans CJK SC" w:eastAsia="Noto Sans CJK SC"/>
          <w:color w:val="000000"/>
          <w:sz w:val="22"/>
        </w:rPr>
        <w:br/>
        <w:t>对。等会，怎么到这儿？看看。刚进去，不是死了吗？不会死？能走进去吗？走进去。跳到上面会怎么样？往上走。</w:t>
        <w:br/>
        <w:t>【待核对：本段是连续操作讨论，多人插话，若干方向和指代无法还原。】</w:t>
        <w:br/>
        <w:t>这个游戏好难，interesting。对于人类，我能玩，因为这辈子玩过太多这种跑酷游戏。但对于我来说，我可以理解……只有上面不安全，黄色……好像安全。【待核对：具体区域及安全性描述不清。】</w:t>
      </w:r>
      <w:commentRangeEnd w:id="88"/>
      <w:r>
        <w:rPr>
          <w:rStyle w:val="CommentReference"/>
          <w:rFonts w:ascii="Noto Sans CJK SC" w:hAnsi="Noto Sans CJK SC" w:eastAsia="Noto Sans CJK SC"/>
          <w:color w:val="000000"/>
          <w:sz w:val="22"/>
        </w:rPr>
        <w:commentReference w:id="88"/>
      </w:r>
    </w:p>
    <w:p>
      <w:pPr>
        <w:keepNext w:val="0"/>
        <w:keepLines w:val="0"/>
        <w:widowControl/>
        <w:spacing w:before="240" w:after="180" w:line="288" w:lineRule="auto"/>
        <w:rPr>
          <w:rFonts w:ascii="宋体" w:eastAsia="宋体" w:hAnsi="宋体" w:cs="宋体"/>
          <w:sz w:val="24"/>
          <w:szCs w:val="24"/>
        </w:rPr>
      </w:pPr>
      <w:commentRangeStart w:id="89"/>
      <w:r>
        <w:rPr>
          <w:rFonts w:ascii="Noto Sans CJK SC" w:hAnsi="Noto Sans CJK SC" w:eastAsia="Noto Sans CJK SC"/>
          <w:b/>
          <w:color w:val="000000"/>
          <w:sz w:val="22"/>
        </w:rPr>
        <w:t>01:10:13</w:t>
      </w:r>
      <w:r>
        <w:rPr>
          <w:rFonts w:ascii="Noto Sans CJK SC" w:hAnsi="Noto Sans CJK SC" w:eastAsia="Noto Sans CJK SC"/>
          <w:color w:val="000000"/>
          <w:sz w:val="22"/>
        </w:rPr>
        <w:br/>
        <w:t>好像是的。这关真的很难。首先，AI 看不到红色物体。Here again，我们有一个新的 finding：when AI encounters a new, distinct object【按下文中文释义整理，英文原句待核对】。</w:t>
        <w:br/>
        <w:t>这个物体跟之前没有共性，是全新的东西。AI 之前没见过这个物品，我觉得它第一件要做的事就是……【待核对：原转写“新车应该这么着”。】</w:t>
        <w:br/>
        <w:t>这个有意思。怎么这么复杂？先看看下面有什么。先往右走，然后按一下红色。这个红色能穿吗？看一眼。不是不可以穿，应该可以穿。然后往下，按一下红色，再把绿色的往下……</w:t>
      </w:r>
      <w:commentRangeEnd w:id="89"/>
      <w:r>
        <w:rPr>
          <w:rStyle w:val="CommentReference"/>
          <w:rFonts w:ascii="Noto Sans CJK SC" w:hAnsi="Noto Sans CJK SC" w:eastAsia="Noto Sans CJK SC"/>
          <w:color w:val="000000"/>
          <w:sz w:val="22"/>
        </w:rPr>
        <w:commentReference w:id="89"/>
      </w:r>
    </w:p>
    <w:p>
      <w:pPr>
        <w:keepNext w:val="0"/>
        <w:keepLines w:val="0"/>
        <w:widowControl/>
        <w:spacing w:before="240" w:after="180" w:line="288" w:lineRule="auto"/>
        <w:rPr>
          <w:rFonts w:ascii="宋体" w:eastAsia="宋体" w:hAnsi="宋体" w:cs="宋体"/>
          <w:sz w:val="24"/>
          <w:szCs w:val="24"/>
        </w:rPr>
      </w:pPr>
      <w:commentRangeStart w:id="90"/>
      <w:r>
        <w:rPr>
          <w:rFonts w:ascii="Noto Sans CJK SC" w:hAnsi="Noto Sans CJK SC" w:eastAsia="Noto Sans CJK SC"/>
          <w:b/>
          <w:color w:val="000000"/>
          <w:sz w:val="22"/>
        </w:rPr>
        <w:t>01:11:21</w:t>
      </w:r>
      <w:r>
        <w:rPr>
          <w:rFonts w:ascii="Noto Sans CJK SC" w:hAnsi="Noto Sans CJK SC" w:eastAsia="Noto Sans CJK SC"/>
          <w:color w:val="000000"/>
          <w:sz w:val="22"/>
        </w:rPr>
        <w:br/>
        <w:t>先从这边下来。方向好复杂。下面还有绿色，再点一下橙色。对，OK，可以。点红色的。</w:t>
        <w:br/>
        <w:t>能作出这么复杂的判断吗？目前还不行，还没到这一步。【待核对：随后的关卡操作解释不清。】</w:t>
        <w:br/>
        <w:t>这个游戏实在太难，作为人类都要想一下。</w:t>
        <w:br/>
        <w:t>刚才讲完对称轴，然后谈到哪里？……你是不是死了？也不一定。看看，其实还能往右走。</w:t>
        <w:br/>
        <w:t>【待核对：中间数句操作讨论不完整。】</w:t>
        <w:br/>
        <w:t>我指的是，刚刚 Alan 到那里动弹不了，而且也回不去了。</w:t>
      </w:r>
      <w:commentRangeEnd w:id="90"/>
      <w:r>
        <w:rPr>
          <w:rStyle w:val="CommentReference"/>
          <w:rFonts w:ascii="Noto Sans CJK SC" w:hAnsi="Noto Sans CJK SC" w:eastAsia="Noto Sans CJK SC"/>
          <w:color w:val="000000"/>
          <w:sz w:val="22"/>
        </w:rPr>
        <w:commentReference w:id="90"/>
      </w:r>
    </w:p>
    <w:p>
      <w:pPr>
        <w:keepNext w:val="0"/>
        <w:keepLines w:val="0"/>
        <w:widowControl/>
        <w:spacing w:before="240" w:after="180" w:line="288" w:lineRule="auto"/>
        <w:rPr>
          <w:rFonts w:ascii="宋体" w:eastAsia="宋体" w:hAnsi="宋体" w:cs="宋体"/>
          <w:sz w:val="24"/>
          <w:szCs w:val="24"/>
        </w:rPr>
      </w:pPr>
      <w:commentRangeStart w:id="91"/>
      <w:r>
        <w:rPr>
          <w:rFonts w:ascii="Noto Sans CJK SC" w:hAnsi="Noto Sans CJK SC" w:eastAsia="Noto Sans CJK SC"/>
          <w:b/>
          <w:color w:val="000000"/>
          <w:sz w:val="22"/>
        </w:rPr>
        <w:t>01:12:58</w:t>
      </w:r>
      <w:r>
        <w:rPr>
          <w:rFonts w:ascii="Noto Sans CJK SC" w:hAnsi="Noto Sans CJK SC" w:eastAsia="Noto Sans CJK SC"/>
          <w:color w:val="000000"/>
          <w:sz w:val="22"/>
        </w:rPr>
        <w:br/>
        <w:t>对，因为是这样的：有些人死了，有些人活着但已经死了。Philosophy。</w:t>
        <w:br/>
        <w:t>确实，yes。</w:t>
        <w:br/>
        <w:t>点一下红色的，怎么过去？Can you hold left？You can say that…【英文句尾待核对。】</w:t>
        <w:br/>
        <w:t>你先跑。其实不用点这个，在右边就可以掉下去。一直按着左键，再点红色。</w:t>
        <w:br/>
        <w:t>没办法，它有操作区域，好像还有……【待核对：原转写“站”“对立”“队列”。】</w:t>
        <w:br/>
        <w:t>说实话，如果我们能……物品……【待核对：原转写“只要废物化物品有没有世界冠军”，不可可靠还原。】我觉得游戏……do it, though。【句意待核对。】</w:t>
      </w:r>
      <w:commentRangeEnd w:id="91"/>
      <w:r>
        <w:rPr>
          <w:rStyle w:val="CommentReference"/>
          <w:rFonts w:ascii="Noto Sans CJK SC" w:hAnsi="Noto Sans CJK SC" w:eastAsia="Noto Sans CJK SC"/>
          <w:color w:val="000000"/>
          <w:sz w:val="22"/>
        </w:rPr>
        <w:commentReference w:id="91"/>
      </w:r>
    </w:p>
    <w:p>
      <w:pPr>
        <w:keepNext w:val="0"/>
        <w:keepLines w:val="0"/>
        <w:widowControl/>
        <w:spacing w:before="240" w:after="180" w:line="288" w:lineRule="auto"/>
        <w:rPr>
          <w:rFonts w:ascii="宋体" w:eastAsia="宋体" w:hAnsi="宋体" w:cs="宋体"/>
          <w:sz w:val="24"/>
          <w:szCs w:val="24"/>
        </w:rPr>
      </w:pPr>
      <w:commentRangeStart w:id="92"/>
      <w:r>
        <w:rPr>
          <w:rFonts w:ascii="Noto Sans CJK SC" w:hAnsi="Noto Sans CJK SC" w:eastAsia="Noto Sans CJK SC"/>
          <w:b/>
          <w:color w:val="000000"/>
          <w:sz w:val="22"/>
        </w:rPr>
        <w:t>01:14:16</w:t>
      </w:r>
      <w:r>
        <w:rPr>
          <w:rFonts w:ascii="Noto Sans CJK SC" w:hAnsi="Noto Sans CJK SC" w:eastAsia="Noto Sans CJK SC"/>
          <w:color w:val="000000"/>
          <w:sz w:val="22"/>
        </w:rPr>
        <w:br/>
        <w:t>不对，你往上可能还没有触碰到游戏边界，看见没？还有一个问题：现在下来，有些橙色块你看不到，但现在还可以操作。【待核对：第一句的方向词原转写为“网上”。】</w:t>
      </w:r>
      <w:commentRangeEnd w:id="92"/>
      <w:r>
        <w:rPr>
          <w:rStyle w:val="CommentReference"/>
          <w:rFonts w:ascii="Noto Sans CJK SC" w:hAnsi="Noto Sans CJK SC" w:eastAsia="Noto Sans CJK SC"/>
          <w:color w:val="000000"/>
          <w:sz w:val="22"/>
        </w:rPr>
        <w:commentReference w:id="92"/>
      </w:r>
    </w:p>
    <w:p>
      <w:pPr>
        <w:keepNext w:val="0"/>
        <w:keepLines w:val="0"/>
        <w:widowControl/>
        <w:spacing w:before="240" w:after="180" w:line="288" w:lineRule="auto"/>
        <w:rPr>
          <w:rFonts w:ascii="宋体" w:eastAsia="宋体" w:hAnsi="宋体" w:cs="宋体"/>
          <w:sz w:val="24"/>
          <w:szCs w:val="24"/>
        </w:rPr>
      </w:pPr>
      <w:commentRangeStart w:id="93"/>
      <w:r>
        <w:rPr>
          <w:rFonts w:ascii="Noto Sans CJK SC" w:hAnsi="Noto Sans CJK SC" w:eastAsia="Noto Sans CJK SC"/>
          <w:b/>
          <w:color w:val="000000"/>
          <w:sz w:val="22"/>
        </w:rPr>
        <w:t>01:14:34</w:t>
      </w:r>
      <w:r>
        <w:rPr>
          <w:rFonts w:ascii="Noto Sans CJK SC" w:hAnsi="Noto Sans CJK SC" w:eastAsia="Noto Sans CJK SC"/>
          <w:color w:val="000000"/>
          <w:sz w:val="22"/>
        </w:rPr>
        <w:br/>
        <w:t>一般不会有这种情况吗？可能有些橙色块……之前也不能过去？可能过不去，可以试一下。也没别的选择了，应该要死了。</w:t>
        <w:br/>
        <w:t>这个很难想到。你可以……最右边那个，不能再往左走，直接往下，然后点一下，再下来……【待核对：具体操作顺序和指代不清。】</w:t>
        <w:br/>
        <w:t>或者直接往左，再往下。刚才有时候往下就走了。这次完全做过了。不会还有更难的吧？</w:t>
        <w:br/>
        <w:t>还有更难的。What the ***？往右走，把下面橙色方块点开。我靠，这个有点疯狂。应该先从下面出去，点下面橙色方块，再点第二个……【待核对：末尾操作过程不清。】</w:t>
      </w:r>
      <w:commentRangeEnd w:id="93"/>
      <w:r>
        <w:rPr>
          <w:rStyle w:val="CommentReference"/>
          <w:rFonts w:ascii="Noto Sans CJK SC" w:hAnsi="Noto Sans CJK SC" w:eastAsia="Noto Sans CJK SC"/>
          <w:color w:val="000000"/>
          <w:sz w:val="22"/>
        </w:rPr>
        <w:commentReference w:id="93"/>
      </w:r>
    </w:p>
    <w:p>
      <w:pPr>
        <w:keepNext w:val="0"/>
        <w:keepLines w:val="0"/>
        <w:widowControl/>
        <w:spacing w:before="240" w:after="180" w:line="288" w:lineRule="auto"/>
        <w:rPr>
          <w:rFonts w:ascii="宋体" w:eastAsia="宋体" w:hAnsi="宋体" w:cs="宋体"/>
          <w:sz w:val="24"/>
          <w:szCs w:val="24"/>
        </w:rPr>
      </w:pPr>
      <w:commentRangeStart w:id="94"/>
      <w:r>
        <w:rPr>
          <w:rFonts w:ascii="Noto Sans CJK SC" w:hAnsi="Noto Sans CJK SC" w:eastAsia="Noto Sans CJK SC"/>
          <w:b/>
          <w:color w:val="000000"/>
          <w:sz w:val="22"/>
        </w:rPr>
        <w:t>01:16:17</w:t>
      </w:r>
      <w:r>
        <w:rPr>
          <w:rFonts w:ascii="Noto Sans CJK SC" w:hAnsi="Noto Sans CJK SC" w:eastAsia="Noto Sans CJK SC"/>
          <w:color w:val="000000"/>
          <w:sz w:val="22"/>
        </w:rPr>
        <w:br/>
        <w:t>还有一个问题，红色方块现在可能是有限的……【待核对：原句是否指数量、可见范围或别的限制，不明确。】</w:t>
        <w:br/>
        <w:t>怎么确保点的橙色方块是本来要点的那个？有时候出问题，是因为它出了视线就没法点了。比如点中间那个，我移到下面以后，它就不在视野里，点不到了。怎么意识到这一点？这已经是很深的逻辑。</w:t>
        <w:br/>
        <w:t>人也很容易失误。有时候往右走，直接点橙色；点红色，往右，然后再点一下。往上……这个基本无限，还好。【待核对：“无限”的所指不清。】</w:t>
        <w:br/>
        <w:t>你先把它做出来。其实是不是不用点三个？应该这么着，是吧？等一下。</w:t>
      </w:r>
      <w:commentRangeEnd w:id="94"/>
      <w:r>
        <w:rPr>
          <w:rStyle w:val="CommentReference"/>
          <w:rFonts w:ascii="Noto Sans CJK SC" w:hAnsi="Noto Sans CJK SC" w:eastAsia="Noto Sans CJK SC"/>
          <w:color w:val="000000"/>
          <w:sz w:val="22"/>
        </w:rPr>
        <w:commentReference w:id="94"/>
      </w:r>
    </w:p>
    <w:p>
      <w:pPr>
        <w:keepNext w:val="0"/>
        <w:keepLines w:val="0"/>
        <w:widowControl/>
        <w:spacing w:before="240" w:after="180" w:line="288" w:lineRule="auto"/>
        <w:rPr>
          <w:rFonts w:ascii="宋体" w:eastAsia="宋体" w:hAnsi="宋体" w:cs="宋体"/>
          <w:sz w:val="24"/>
          <w:szCs w:val="24"/>
        </w:rPr>
      </w:pPr>
      <w:commentRangeStart w:id="95"/>
      <w:r>
        <w:rPr>
          <w:rFonts w:ascii="Noto Sans CJK SC" w:hAnsi="Noto Sans CJK SC" w:eastAsia="Noto Sans CJK SC"/>
          <w:b/>
          <w:color w:val="000000"/>
          <w:sz w:val="22"/>
        </w:rPr>
        <w:t>01:17:20</w:t>
      </w:r>
      <w:r>
        <w:rPr>
          <w:rFonts w:ascii="Noto Sans CJK SC" w:hAnsi="Noto Sans CJK SC" w:eastAsia="Noto Sans CJK SC"/>
          <w:color w:val="000000"/>
          <w:sz w:val="22"/>
        </w:rPr>
        <w:br/>
        <w:t>这点不对，得点……我想想，我知道了。先上去再下来，然后再点。点上面的，再点一下红色过去，再点一下红色，然后上去。</w:t>
        <w:br/>
        <w:t>【待核对：原转写“老师不是说到6点”“设计师工作机位这是”，语句不清。】</w:t>
        <w:br/>
        <w:t>可以往右走试一下。不对，先点一下再回去。往左走到中间那个地方，走到这三个点，不要点任何方块。Like，我不应该点方块。你可以撤销，但先往左走到顶上。</w:t>
        <w:br/>
        <w:t>好，666，我知道怎么弄。应该这么着，再这么着。对，但……一直在考虑，对吧？【待核对：原转写“运动”。】</w:t>
      </w:r>
      <w:commentRangeEnd w:id="95"/>
      <w:r>
        <w:rPr>
          <w:rStyle w:val="CommentReference"/>
          <w:rFonts w:ascii="Noto Sans CJK SC" w:hAnsi="Noto Sans CJK SC" w:eastAsia="Noto Sans CJK SC"/>
          <w:color w:val="000000"/>
          <w:sz w:val="22"/>
        </w:rPr>
        <w:commentReference w:id="95"/>
      </w:r>
    </w:p>
    <w:p>
      <w:pPr>
        <w:keepNext w:val="0"/>
        <w:keepLines w:val="0"/>
        <w:widowControl/>
        <w:spacing w:before="240" w:after="180" w:line="288" w:lineRule="auto"/>
        <w:rPr>
          <w:rFonts w:ascii="宋体" w:eastAsia="宋体" w:hAnsi="宋体" w:cs="宋体"/>
          <w:sz w:val="24"/>
          <w:szCs w:val="24"/>
        </w:rPr>
      </w:pPr>
      <w:commentRangeStart w:id="96"/>
      <w:r>
        <w:rPr>
          <w:rFonts w:ascii="Noto Sans CJK SC" w:hAnsi="Noto Sans CJK SC" w:eastAsia="Noto Sans CJK SC"/>
          <w:b/>
          <w:color w:val="000000"/>
          <w:sz w:val="22"/>
        </w:rPr>
        <w:t>01:18:41</w:t>
      </w:r>
      <w:r>
        <w:rPr>
          <w:rFonts w:ascii="Noto Sans CJK SC" w:hAnsi="Noto Sans CJK SC" w:eastAsia="Noto Sans CJK SC"/>
          <w:color w:val="000000"/>
          <w:sz w:val="22"/>
        </w:rPr>
        <w:br/>
        <w:t>等等，我应该点这个。不对，没关系，没什么区别。你可以往上……也能解决这个问题。【待核对：原转写“医院”。】</w:t>
        <w:br/>
        <w:t>OK，你不用点方块。</w:t>
        <w:br/>
        <w:t>【待核对：此处夹杂一段英文旁话，原转写为“Start in the meeting. Are you sleeping very similar? Do you know I guess so? One? No, you give it. If you want to the rest I can go to the room. Yes, but I don't know. Sure, okok the poems are meeting”，无法可靠整理。】</w:t>
        <w:br/>
        <w:t>好像又要关了。OK，我再看一遍。很复杂，应该是这么着，然后再点……不对，完了。这就是刚才说的那个点：如果红色出了视线，当然就不行。</w:t>
      </w:r>
      <w:commentRangeEnd w:id="96"/>
      <w:r>
        <w:rPr>
          <w:rStyle w:val="CommentReference"/>
          <w:rFonts w:ascii="Noto Sans CJK SC" w:hAnsi="Noto Sans CJK SC" w:eastAsia="Noto Sans CJK SC"/>
          <w:color w:val="000000"/>
          <w:sz w:val="22"/>
        </w:rPr>
        <w:commentReference w:id="96"/>
      </w:r>
    </w:p>
    <w:p>
      <w:pPr>
        <w:keepNext w:val="0"/>
        <w:keepLines w:val="0"/>
        <w:widowControl/>
        <w:spacing w:before="240" w:after="180" w:line="288" w:lineRule="auto"/>
        <w:rPr>
          <w:rFonts w:ascii="宋体" w:eastAsia="宋体" w:hAnsi="宋体" w:cs="宋体"/>
          <w:sz w:val="24"/>
          <w:szCs w:val="24"/>
        </w:rPr>
      </w:pPr>
      <w:commentRangeStart w:id="97"/>
      <w:r>
        <w:rPr>
          <w:rFonts w:ascii="Noto Sans CJK SC" w:hAnsi="Noto Sans CJK SC" w:eastAsia="Noto Sans CJK SC"/>
          <w:b/>
          <w:color w:val="000000"/>
          <w:sz w:val="22"/>
        </w:rPr>
        <w:t>01:19:51</w:t>
      </w:r>
      <w:r>
        <w:rPr>
          <w:rFonts w:ascii="Noto Sans CJK SC" w:hAnsi="Noto Sans CJK SC" w:eastAsia="Noto Sans CJK SC"/>
          <w:color w:val="000000"/>
          <w:sz w:val="22"/>
        </w:rPr>
        <w:br/>
        <w:t>确实，so difficult。But anyways，大概这个游戏的价值非常高。……配套环境。【待核对：原转写“但我带你们配套环境”。】</w:t>
        <w:br/>
        <w:t>OK，没问题，我现在准备再进一个。</w:t>
      </w:r>
      <w:commentRangeEnd w:id="97"/>
      <w:r>
        <w:rPr>
          <w:rStyle w:val="CommentReference"/>
          <w:rFonts w:ascii="Noto Sans CJK SC" w:hAnsi="Noto Sans CJK SC" w:eastAsia="Noto Sans CJK SC"/>
          <w:color w:val="000000"/>
          <w:sz w:val="22"/>
        </w:rPr>
        <w:commentReference w:id="97"/>
      </w:r>
    </w:p>
    <w:sectPr>
      <w:footerReference w:type="default" r:id="rId4"/>
      <w:headerReference w:type="default" r:id="rId7"/>
      <w:pgSz w:w="12240" w:h="15840"/>
      <w:pgMar w:header="708" w:footer="708" w:top="1008" w:bottom="1008" w:left="1080" w:right="1080"/>
      <w:cols w:space="708"/>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转写校订" w:initials="校" w:date="2026-09-27T18:15:49Z">
    <w:p>
      <w:pPr>
        <w:pStyle w:val="CommentText"/>
      </w:pPr>
      <w:r>
        <w:rPr>
          <w:rStyle w:val="CommentReference"/>
        </w:rPr>
        <w:annotationRef/>
      </w:r>
      <w:r>
        <w:t>原始转写（供音频核对）：</w:t>
      </w:r>
    </w:p>
    <w:p>
      <w:pPr>
        <w:pStyle w:val="CommentText"/>
      </w:pPr>
      <w:r>
        <w:t>00:00</w:t>
      </w:r>
    </w:p>
    <w:p>
      <w:pPr>
        <w:pStyle w:val="CommentText"/>
      </w:pPr>
      <w:r>
        <w:t>5分钟其实差不多对不对？可能有二三十个没有可能报名，有可能让我们可能都安排不过来我们的。等我们都快给客户大概10 16个。</w:t>
      </w:r>
    </w:p>
  </w:comment>
  <w:comment w:id="1" w:author="转写校订" w:initials="校" w:date="2026-09-27T18:15:49Z">
    <w:p>
      <w:pPr>
        <w:pStyle w:val="CommentText"/>
      </w:pPr>
      <w:r>
        <w:rPr>
          <w:rStyle w:val="CommentReference"/>
        </w:rPr>
        <w:annotationRef/>
      </w:r>
      <w:r>
        <w:t>原始转写（供音频核对）：</w:t>
      </w:r>
    </w:p>
    <w:p>
      <w:pPr>
        <w:pStyle w:val="CommentText"/>
      </w:pPr>
      <w:r>
        <w:t>00:12</w:t>
      </w:r>
    </w:p>
    <w:p>
      <w:pPr>
        <w:pStyle w:val="CommentText"/>
      </w:pPr>
      <w:r>
        <w:t>17个。</w:t>
      </w:r>
    </w:p>
  </w:comment>
  <w:comment w:id="2" w:author="转写校订" w:initials="校" w:date="2026-09-27T18:15:49Z">
    <w:p>
      <w:pPr>
        <w:pStyle w:val="CommentText"/>
      </w:pPr>
      <w:r>
        <w:rPr>
          <w:rStyle w:val="CommentReference"/>
        </w:rPr>
        <w:annotationRef/>
      </w:r>
      <w:r>
        <w:t>原始转写（供音频核对）：</w:t>
      </w:r>
    </w:p>
    <w:p>
      <w:pPr>
        <w:pStyle w:val="CommentText"/>
      </w:pPr>
      <w:r>
        <w:t>00:14</w:t>
      </w:r>
    </w:p>
    <w:p>
      <w:pPr>
        <w:pStyle w:val="CommentText"/>
      </w:pPr>
      <w:r>
        <w:t>所以这个非常有活力。我就是在想 ok多少钱我们开始吗？</w:t>
      </w:r>
    </w:p>
  </w:comment>
  <w:comment w:id="3" w:author="转写校订" w:initials="校" w:date="2026-09-27T18:15:49Z">
    <w:p>
      <w:pPr>
        <w:pStyle w:val="CommentText"/>
      </w:pPr>
      <w:r>
        <w:rPr>
          <w:rStyle w:val="CommentReference"/>
        </w:rPr>
        <w:annotationRef/>
      </w:r>
      <w:r>
        <w:t>原始转写（供音频核对）：</w:t>
      </w:r>
    </w:p>
    <w:p>
      <w:pPr>
        <w:pStyle w:val="CommentText"/>
      </w:pPr>
      <w:r>
        <w:t>00:26</w:t>
      </w:r>
    </w:p>
    <w:p>
      <w:pPr>
        <w:pStyle w:val="CommentText"/>
      </w:pPr>
      <w:r>
        <w:t>可以，你们刚刚是在聊 rain的面试是吗？</w:t>
      </w:r>
    </w:p>
  </w:comment>
  <w:comment w:id="4" w:author="转写校订" w:initials="校" w:date="2026-09-27T18:15:49Z">
    <w:p>
      <w:pPr>
        <w:pStyle w:val="CommentText"/>
      </w:pPr>
      <w:r>
        <w:rPr>
          <w:rStyle w:val="CommentReference"/>
        </w:rPr>
        <w:annotationRef/>
      </w:r>
      <w:r>
        <w:t>原始转写（供音频核对）：</w:t>
      </w:r>
    </w:p>
    <w:p>
      <w:pPr>
        <w:pStyle w:val="CommentText"/>
      </w:pPr>
      <w:r>
        <w:t>00:32</w:t>
      </w:r>
    </w:p>
    <w:p>
      <w:pPr>
        <w:pStyle w:val="CommentText"/>
      </w:pPr>
      <w:r>
        <w:t>那个没有其他人。</w:t>
      </w:r>
    </w:p>
  </w:comment>
  <w:comment w:id="5" w:author="转写校订" w:initials="校" w:date="2026-09-27T18:15:49Z">
    <w:p>
      <w:pPr>
        <w:pStyle w:val="CommentText"/>
      </w:pPr>
      <w:r>
        <w:rPr>
          <w:rStyle w:val="CommentReference"/>
        </w:rPr>
        <w:annotationRef/>
      </w:r>
      <w:r>
        <w:t>原始转写（供音频核对）：</w:t>
      </w:r>
    </w:p>
    <w:p>
      <w:pPr>
        <w:pStyle w:val="CommentText"/>
      </w:pPr>
      <w:r>
        <w:t>00:35</w:t>
      </w:r>
    </w:p>
    <w:p>
      <w:pPr>
        <w:pStyle w:val="CommentText"/>
      </w:pPr>
      <w:r>
        <w:t>对，我收纳有一个就是我们招新，所以刚才我这两天一直为什么说今天要拖到10:00，因为我从5点一直到9点，就是那种都在念别人对天哪太辛苦了。</w:t>
      </w:r>
    </w:p>
  </w:comment>
  <w:comment w:id="6" w:author="转写校订" w:initials="校" w:date="2026-09-27T18:15:49Z">
    <w:p>
      <w:pPr>
        <w:pStyle w:val="CommentText"/>
      </w:pPr>
      <w:r>
        <w:rPr>
          <w:rStyle w:val="CommentReference"/>
        </w:rPr>
        <w:annotationRef/>
      </w:r>
      <w:r>
        <w:t>原始转写（供音频核对）：</w:t>
      </w:r>
    </w:p>
    <w:p>
      <w:pPr>
        <w:pStyle w:val="CommentText"/>
      </w:pPr>
      <w:r>
        <w:t>00:49</w:t>
      </w:r>
    </w:p>
    <w:p>
      <w:pPr>
        <w:pStyle w:val="CommentText"/>
      </w:pPr>
      <w:r>
        <w:t>我这招新自己还是没办法，不招新我们你这确实是上届毕业太多了。</w:t>
      </w:r>
    </w:p>
  </w:comment>
  <w:comment w:id="7" w:author="转写校订" w:initials="校" w:date="2026-09-27T18:15:49Z">
    <w:p>
      <w:pPr>
        <w:pStyle w:val="CommentText"/>
      </w:pPr>
      <w:r>
        <w:rPr>
          <w:rStyle w:val="CommentReference"/>
        </w:rPr>
        <w:annotationRef/>
      </w:r>
      <w:r>
        <w:t>原始转写（供音频核对）：</w:t>
      </w:r>
    </w:p>
    <w:p>
      <w:pPr>
        <w:pStyle w:val="CommentText"/>
      </w:pPr>
      <w:r>
        <w:t>00:58</w:t>
      </w:r>
    </w:p>
    <w:p>
      <w:pPr>
        <w:pStyle w:val="CommentText"/>
      </w:pPr>
      <w:r>
        <w:t>确实每一次招新都感觉你们是不是每一个，我刚听你说每一个都要面试15分钟吗？还是什么？</w:t>
      </w:r>
    </w:p>
  </w:comment>
  <w:comment w:id="8" w:author="转写校订" w:initials="校" w:date="2026-09-27T18:15:49Z">
    <w:p>
      <w:pPr>
        <w:pStyle w:val="CommentText"/>
      </w:pPr>
      <w:r>
        <w:rPr>
          <w:rStyle w:val="CommentReference"/>
        </w:rPr>
        <w:annotationRef/>
      </w:r>
      <w:r>
        <w:t>原始转写（供音频核对）：</w:t>
      </w:r>
    </w:p>
    <w:p>
      <w:pPr>
        <w:pStyle w:val="CommentText"/>
      </w:pPr>
      <w:r>
        <w:t>01:07</w:t>
      </w:r>
    </w:p>
    <w:p>
      <w:pPr>
        <w:pStyle w:val="CommentText"/>
      </w:pPr>
      <w:r>
        <w:t>可能差我一般来说都是10分钟，然后如果现在中间换的话差不多价钱有15个。</w:t>
      </w:r>
    </w:p>
  </w:comment>
  <w:comment w:id="9" w:author="转写校订" w:initials="校" w:date="2026-09-27T18:15:49Z">
    <w:p>
      <w:pPr>
        <w:pStyle w:val="CommentText"/>
      </w:pPr>
      <w:r>
        <w:rPr>
          <w:rStyle w:val="CommentReference"/>
        </w:rPr>
        <w:annotationRef/>
      </w:r>
      <w:r>
        <w:t>原始转写（供音频核对）：</w:t>
      </w:r>
    </w:p>
    <w:p>
      <w:pPr>
        <w:pStyle w:val="CommentText"/>
      </w:pPr>
      <w:r>
        <w:t>01:18</w:t>
      </w:r>
    </w:p>
    <w:p>
      <w:pPr>
        <w:pStyle w:val="CommentText"/>
      </w:pPr>
      <w:r>
        <w:t>我们现在是什么一个状态，我们现在是你在那个屏幕的打一个共享单车是把它屏蔽了，所以我才可能得重新一下，没关系可以。</w:t>
      </w:r>
    </w:p>
  </w:comment>
  <w:comment w:id="10" w:author="转写校订" w:initials="校" w:date="2026-09-27T18:15:49Z">
    <w:p>
      <w:pPr>
        <w:pStyle w:val="CommentText"/>
      </w:pPr>
      <w:r>
        <w:rPr>
          <w:rStyle w:val="CommentReference"/>
        </w:rPr>
        <w:annotationRef/>
      </w:r>
      <w:r>
        <w:t>原始转写（供音频核对）：</w:t>
      </w:r>
    </w:p>
    <w:p>
      <w:pPr>
        <w:pStyle w:val="CommentText"/>
      </w:pPr>
      <w:r>
        <w:t>01:32</w:t>
      </w:r>
    </w:p>
    <w:p>
      <w:pPr>
        <w:pStyle w:val="CommentText"/>
      </w:pPr>
      <w:r>
        <w:t>Ok好。因为我总感觉在哪里见过你的照片，好眼熟，就是我的照片吗？你对那个头像跟我去干嘛，跟我现在长得不太一样，因为什么好像是长发，我可能对就五年级拍的这样子，我不知道可能在某个什么合照里面看过，我也不记得了。反正有点眼熟，对，因为我点进你朋友圈里不是有什么预览10个，然后我说好眼熟，忘了在哪里见到过。</w:t>
      </w:r>
    </w:p>
  </w:comment>
  <w:comment w:id="11" w:author="转写校订" w:initials="校" w:date="2026-09-27T18:15:49Z">
    <w:p>
      <w:pPr>
        <w:pStyle w:val="CommentText"/>
      </w:pPr>
      <w:r>
        <w:rPr>
          <w:rStyle w:val="CommentReference"/>
        </w:rPr>
        <w:annotationRef/>
      </w:r>
      <w:r>
        <w:t>原始转写（供音频核对）：</w:t>
      </w:r>
    </w:p>
    <w:p>
      <w:pPr>
        <w:pStyle w:val="CommentText"/>
      </w:pPr>
      <w:r>
        <w:t>02:15</w:t>
      </w:r>
    </w:p>
    <w:p>
      <w:pPr>
        <w:pStyle w:val="CommentText"/>
      </w:pPr>
      <w:r>
        <w:t>不知道意思。也可能就是说剧跳出来之类的我完全不知道。因为我没有。</w:t>
      </w:r>
    </w:p>
  </w:comment>
  <w:comment w:id="12" w:author="转写校订" w:initials="校" w:date="2026-09-27T18:15:49Z">
    <w:p>
      <w:pPr>
        <w:pStyle w:val="CommentText"/>
      </w:pPr>
      <w:r>
        <w:rPr>
          <w:rStyle w:val="CommentReference"/>
        </w:rPr>
        <w:annotationRef/>
      </w:r>
      <w:r>
        <w:t>原始转写（供音频核对）：</w:t>
      </w:r>
    </w:p>
    <w:p>
      <w:pPr>
        <w:pStyle w:val="CommentText"/>
      </w:pPr>
      <w:r>
        <w:t>02:24</w:t>
      </w:r>
    </w:p>
    <w:p>
      <w:pPr>
        <w:pStyle w:val="CommentText"/>
      </w:pPr>
      <w:r>
        <w:t>好的，艾伦请讲。</w:t>
      </w:r>
    </w:p>
  </w:comment>
  <w:comment w:id="13" w:author="转写校订" w:initials="校" w:date="2026-09-27T18:15:49Z">
    <w:p>
      <w:pPr>
        <w:pStyle w:val="CommentText"/>
      </w:pPr>
      <w:r>
        <w:rPr>
          <w:rStyle w:val="CommentReference"/>
        </w:rPr>
        <w:annotationRef/>
      </w:r>
      <w:r>
        <w:t>原始转写（供音频核对）：</w:t>
      </w:r>
    </w:p>
    <w:p>
      <w:pPr>
        <w:pStyle w:val="CommentText"/>
      </w:pPr>
      <w:r>
        <w:t>02:26</w:t>
      </w:r>
    </w:p>
    <w:p>
      <w:pPr>
        <w:pStyle w:val="CommentText"/>
      </w:pPr>
      <w:r>
        <w:t>应该咱们学校开咱需要开视频吗？ Ok都行，ok，所以等一下我来注册，因为就也注意都这样，就这样ok。我先找一下我们上次游戏。稍等。我这边找一下游戏。我们现在要我努力是做一个认识解决这些问题，然后这些不知道规则是什么，这种东西都有一个共性，然后你需要像这个规则是什么，然后你就是当规则发生变化的时候，你需要让利润同样把它解出来，但是现在这个人已经能达到100%没错了，但是VIP的可能只能达到19%，最高就是目前我看 BD的我们最高也就是19%，那么所以我们就是要19%。对，比如说19%老婆。对，那么我们现在目标就是要设计一个算法，或者说是让a阵去，或者说把您反映明天医院类似相关的一个东西，这样的话能解决了，写的越多我们会越高，对。</w:t>
      </w:r>
    </w:p>
  </w:comment>
  <w:comment w:id="14" w:author="转写校订" w:initials="校" w:date="2026-09-27T18:15:49Z">
    <w:p>
      <w:pPr>
        <w:pStyle w:val="CommentText"/>
      </w:pPr>
      <w:r>
        <w:rPr>
          <w:rStyle w:val="CommentReference"/>
        </w:rPr>
        <w:annotationRef/>
      </w:r>
      <w:r>
        <w:t>原始转写（供音频核对）：</w:t>
      </w:r>
    </w:p>
    <w:p>
      <w:pPr>
        <w:pStyle w:val="CommentText"/>
      </w:pPr>
      <w:r>
        <w:t>04:03</w:t>
      </w:r>
    </w:p>
    <w:p>
      <w:pPr>
        <w:pStyle w:val="CommentText"/>
      </w:pPr>
      <w:r>
        <w:t>目前中标这样的一个情况。然后所以我现在想大家可能如果说有空的话可以做几件事情，首先自己先玩玩游戏，然后把自己的一个解决的思路给发到放在哪里，然后发群里让大家都可以。我们就是目标。大家怎么说？对，让医院去像人类一样去玩我们这些游戏。这是我第一个想法。我觉得可以。对，然后还有包括责任。Before learning一般一个可以在一个环境里面大家知道，比如C栋的时候，他就会他们会有很多途径会选择这种如果深度最高的这种途径去把自己的一个得分给弄到最高，这个时候运营公司的问题的底层逻辑，但是我现在问题就是我们不知道规则是什么，然后这个a点他知道有很多CTRL，比如说你在这里可以看到，这个有上下左右4个control，但是如果说就是你连一种连目标都不知道是什么的话，塔罗的思路都没有，这个也就是不能做出一份的。</w:t>
      </w:r>
    </w:p>
  </w:comment>
  <w:comment w:id="15" w:author="转写校订" w:initials="校" w:date="2026-09-27T18:15:49Z">
    <w:p>
      <w:pPr>
        <w:pStyle w:val="CommentText"/>
      </w:pPr>
      <w:r>
        <w:rPr>
          <w:rStyle w:val="CommentReference"/>
        </w:rPr>
        <w:annotationRef/>
      </w:r>
      <w:r>
        <w:t>原始转写（供音频核对）：</w:t>
      </w:r>
    </w:p>
    <w:p>
      <w:pPr>
        <w:pStyle w:val="CommentText"/>
      </w:pPr>
      <w:r>
        <w:t>05:28</w:t>
      </w:r>
    </w:p>
    <w:p>
      <w:pPr>
        <w:pStyle w:val="CommentText"/>
      </w:pPr>
      <w:r>
        <w:t>所以也就是说就是我们用传统的一种，比如说他们那个方法，比如说本来了就上次在群里说的，那是最基本的。如果是这种加上加C什么的，对我们最基本的这种话题就不行了，所以我们现在要研究一种算法，可能会把好好模型，比如说几个一会负责人张总或者一门经理，或者说都有什么把他们组合到一块，然后这样先让一诊去去指导他这个目标是什么，然后再去根据这个目标去推测达到的more similar。告诉我们在在一直去闯关。我有一个问题，你刚刚说的是需要 reward，signal我赞同，因为我最近正好在研究 rl方面，然后我在跟导师做一些相关的研究，然后你刚刚说就是不知道规则或者目标，所以不能做L，但是rl其实有时候它是可以在不知道规则的情况下进行exploration的，比如说他不知道怎么通关，但是不完全等于说环境是没有 reward的，比如说它完成一个类似一一关之后，它其实是会有反馈的对吗？只是说这种word，signal可能非常的like，太稀疏，我可以这么理解吗？对可以，ok。我们是在我们的只是针对这个游戏，我们要设计一个我们有很多不同的游戏是吧？对很多不同，但是新的新领导就得让 AI自己去找出来，我们人为设定某一个特征点，可能每个游戏都不一样的话，相当是可能如果是按我的理解来说，首先第一 AI要先判断这个游戏的目标是什么，这是很重要的，然后除此以外的话，要他自己去判断哪些是可以让他自己给自己下的，如果只是这一个游戏的话，好好快速我们人可以改，但是肯定不是。</w:t>
      </w:r>
    </w:p>
  </w:comment>
  <w:comment w:id="16" w:author="转写校订" w:initials="校" w:date="2026-09-27T18:15:49Z">
    <w:p>
      <w:pPr>
        <w:pStyle w:val="CommentText"/>
      </w:pPr>
      <w:r>
        <w:rPr>
          <w:rStyle w:val="CommentReference"/>
        </w:rPr>
        <w:annotationRef/>
      </w:r>
      <w:r>
        <w:t>原始转写（供音频核对）：</w:t>
      </w:r>
    </w:p>
    <w:p>
      <w:pPr>
        <w:pStyle w:val="CommentText"/>
      </w:pPr>
      <w:r>
        <w:t>07:43</w:t>
      </w:r>
    </w:p>
    <w:p>
      <w:pPr>
        <w:pStyle w:val="CommentText"/>
      </w:pPr>
      <w:r>
        <w:t>所以也是对所以我想着自己吗？对所以我目前的看法可能找一个比较有代表性的游戏，然后这就因为我现在不是还在做那个网站的识别吗？我三个识别还有一些问题，比如说你一开始这个游戏可能提前不出来，我再找另外一个，我有问题，他所有的都是这种grid world的形式吗？就那个游戏，因为我看了一部分，但我没全部看了，他所有都是那种格子状，然后会有一些我还是想问问你刚刚是 reward吗？</w:t>
      </w:r>
    </w:p>
  </w:comment>
  <w:comment w:id="17" w:author="转写校订" w:initials="校" w:date="2026-09-27T18:15:49Z">
    <w:p>
      <w:pPr>
        <w:pStyle w:val="CommentText"/>
      </w:pPr>
      <w:r>
        <w:rPr>
          <w:rStyle w:val="CommentReference"/>
        </w:rPr>
        <w:annotationRef/>
      </w:r>
      <w:r>
        <w:t>原始转写（供音频核对）：</w:t>
      </w:r>
    </w:p>
    <w:p>
      <w:pPr>
        <w:pStyle w:val="CommentText"/>
      </w:pPr>
      <w:r>
        <w:t>08:19</w:t>
      </w:r>
    </w:p>
    <w:p>
      <w:pPr>
        <w:pStyle w:val="CommentText"/>
      </w:pPr>
      <w:r>
        <w:t>这里是说环境里面完全没有reward，还是说有那种什么过关反馈，但是模型就是探索不到。因为我觉得这两层是有区别的，你就光反馈就是说他那么你pass你就会到下一个，包括我们如果说，这样的话无论深度比如pass的，所以我可以理解为说其实他如果怕是有过关反馈的对吧？</w:t>
      </w:r>
    </w:p>
  </w:comment>
  <w:comment w:id="18" w:author="转写校订" w:initials="校" w:date="2026-09-27T18:15:49Z">
    <w:p>
      <w:pPr>
        <w:pStyle w:val="CommentText"/>
      </w:pPr>
      <w:r>
        <w:rPr>
          <w:rStyle w:val="CommentReference"/>
        </w:rPr>
        <w:annotationRef/>
      </w:r>
      <w:r>
        <w:t>原始转写（供音频核对）：</w:t>
      </w:r>
    </w:p>
    <w:p>
      <w:pPr>
        <w:pStyle w:val="CommentText"/>
      </w:pPr>
      <w:r>
        <w:t>08:46</w:t>
      </w:r>
    </w:p>
    <w:p>
      <w:pPr>
        <w:pStyle w:val="CommentText"/>
      </w:pPr>
      <w:r>
        <w:t>对ok其实在ll里面算是一个可以用于做那种 reward signal的东西，但这个我可以再想想，没事你接着说。让我想想，比如说我们现在像我自己在做发展发展organization也就是说。刚才两个卖游戏了，这个可能等一下我想问一下，接口有哪 AI能收到，现在他能看到什么东西？他有隐私的接口，他只是一个画面吗？还是说他可以。它这个游戏对它基本都是这种东西，就是格子这一它可以是一个其实它可以当做一个就是这个游戏的画面，它只能看到游戏画面，它有这个游戏数据它是看不到的，有游戏数据就是游戏画面就是这样的，不行，对，然后再看一下，这就是因为我们看到了一张图，但是见到他看到了一个非常大对。</w:t>
      </w:r>
    </w:p>
  </w:comment>
  <w:comment w:id="19" w:author="转写校订" w:initials="校" w:date="2026-09-27T18:15:49Z">
    <w:p>
      <w:pPr>
        <w:pStyle w:val="CommentText"/>
      </w:pPr>
      <w:r>
        <w:rPr>
          <w:rStyle w:val="CommentReference"/>
        </w:rPr>
        <w:annotationRef/>
      </w:r>
      <w:r>
        <w:t>原始转写（供音频核对）：</w:t>
      </w:r>
    </w:p>
    <w:p>
      <w:pPr>
        <w:pStyle w:val="CommentText"/>
      </w:pPr>
      <w:r>
        <w:t>09:51</w:t>
      </w:r>
    </w:p>
    <w:p>
      <w:pPr>
        <w:pStyle w:val="CommentText"/>
      </w:pPr>
      <w:r>
        <w:t>对，所以因为视觉是识别，ok谢谢。</w:t>
      </w:r>
    </w:p>
  </w:comment>
  <w:comment w:id="20" w:author="转写校订" w:initials="校" w:date="2026-09-27T18:15:49Z">
    <w:p>
      <w:pPr>
        <w:pStyle w:val="CommentText"/>
      </w:pPr>
      <w:r>
        <w:rPr>
          <w:rStyle w:val="CommentReference"/>
        </w:rPr>
        <w:annotationRef/>
      </w:r>
      <w:r>
        <w:t>原始转写（供音频核对）：</w:t>
      </w:r>
    </w:p>
    <w:p>
      <w:pPr>
        <w:pStyle w:val="CommentText"/>
      </w:pPr>
      <w:r>
        <w:t>09:56</w:t>
      </w:r>
    </w:p>
    <w:p>
      <w:pPr>
        <w:pStyle w:val="CommentText"/>
      </w:pPr>
      <w:r>
        <w:t>但是还有一个问题， AI在观看视频还是非常困难的，就是因为还有一个主任，大家时时刻刻都在变，比如说你想让你去分析一个第一百1080P的一个视频，他按照这个矩阵太大了，就因为他每一个矩阵的问题都是一个特别小的，比如说有一张图可能是5700 5720×5 720推送，然后我看这个视频的时候，他视频就一直在变化，或者说是像你在打游戏的时候，他这个可能这个国家打子弹的时候，或者说开箱的时候他这个应该是很难识别出来，或者是至少需要花他们怎么偷的。</w:t>
      </w:r>
    </w:p>
  </w:comment>
  <w:comment w:id="21" w:author="转写校订" w:initials="校" w:date="2026-09-27T18:15:49Z">
    <w:p>
      <w:pPr>
        <w:pStyle w:val="CommentText"/>
      </w:pPr>
      <w:r>
        <w:rPr>
          <w:rStyle w:val="CommentReference"/>
        </w:rPr>
        <w:annotationRef/>
      </w:r>
      <w:r>
        <w:t>原始转写（供音频核对）：</w:t>
      </w:r>
    </w:p>
    <w:p>
      <w:pPr>
        <w:pStyle w:val="CommentText"/>
      </w:pPr>
      <w:r>
        <w:t>10:42</w:t>
      </w:r>
    </w:p>
    <w:p>
      <w:pPr>
        <w:pStyle w:val="CommentText"/>
      </w:pPr>
      <w:r>
        <w:t>对，所以他们的时间差不多，因为比如说通过限制，还是说通过限制，如果我没记错的话，应该是432K，也就是四四十万三千两百23万元不多。对是。40多K三四百多K404是吧？那也不行，那也不太 like decreasing so an option. 对，所以我们就要找一些算法优化，然后去做这些人类可以做到的事情，但是机器也做不了。就是说这个游戏，这个游戏就是你们看到这个规则，他这里不是有4个推的方法，然后这里有400个，他就是1234，这4个是栏目。但是如果这样的话，你就随便点一下，他们点下去他会变成红色，他原来还是非常好，但这对于机器来说，它这种矩阵你还要推测他一些其他的那么机器操作是也是可以他它的操作模式是什么？</w:t>
      </w:r>
    </w:p>
  </w:comment>
  <w:comment w:id="22" w:author="转写校订" w:initials="校" w:date="2026-09-27T18:15:49Z">
    <w:p>
      <w:pPr>
        <w:pStyle w:val="CommentText"/>
      </w:pPr>
      <w:r>
        <w:rPr>
          <w:rStyle w:val="CommentReference"/>
        </w:rPr>
        <w:annotationRef/>
      </w:r>
      <w:r>
        <w:t>原始转写（供音频核对）：</w:t>
      </w:r>
    </w:p>
    <w:p>
      <w:pPr>
        <w:pStyle w:val="CommentText"/>
      </w:pPr>
      <w:r>
        <w:t>12:01</w:t>
      </w:r>
    </w:p>
    <w:p>
      <w:pPr>
        <w:pStyle w:val="CommentText"/>
      </w:pPr>
      <w:r>
        <w:t>它得点一个就click，ok I see，ok， it's all time去其实让他检查站 I see. 对，然后这里第二个环境就是说能够发生变化，对如果说AI写出来第一道题的话就是摩尔生动的一个pass的。对，我们刚刚看到录音是不是灰色的格子都是蓝色的？那么所以我们现在就把这个都改一下，然后他就换成一个这样的。对张国光，然后这回你看规则图表，这回他的红色他有一个方块，这里有红色方块，这边有个角色，这也有角色。</w:t>
      </w:r>
    </w:p>
  </w:comment>
  <w:comment w:id="23" w:author="转写校订" w:initials="校" w:date="2026-09-27T18:15:49Z">
    <w:p>
      <w:pPr>
        <w:pStyle w:val="CommentText"/>
      </w:pPr>
      <w:r>
        <w:rPr>
          <w:rStyle w:val="CommentReference"/>
        </w:rPr>
        <w:annotationRef/>
      </w:r>
      <w:r>
        <w:t>原始转写（供音频核对）：</w:t>
      </w:r>
    </w:p>
    <w:p>
      <w:pPr>
        <w:pStyle w:val="CommentText"/>
      </w:pPr>
      <w:r>
        <w:t>12:50</w:t>
      </w:r>
    </w:p>
    <w:p>
      <w:pPr>
        <w:pStyle w:val="CommentText"/>
      </w:pPr>
      <w:r>
        <w:t>那么在这里 AI需要车站出来，它规则发生变化，然后去去播放这些action，就是下只能是点点这些东西，需要把点钟阵营和国资，但是当然了我们现在还到这一步，一个最基础的图像识别或者说是发展的识别还没搞清楚。</w:t>
      </w:r>
    </w:p>
  </w:comment>
  <w:comment w:id="24" w:author="转写校订" w:initials="校" w:date="2026-09-27T18:15:49Z">
    <w:p>
      <w:pPr>
        <w:pStyle w:val="CommentText"/>
      </w:pPr>
      <w:r>
        <w:rPr>
          <w:rStyle w:val="CommentReference"/>
        </w:rPr>
        <w:annotationRef/>
      </w:r>
      <w:r>
        <w:t>原始转写（供音频核对）：</w:t>
      </w:r>
    </w:p>
    <w:p>
      <w:pPr>
        <w:pStyle w:val="CommentText"/>
      </w:pPr>
      <w:r>
        <w:t>13:13</w:t>
      </w:r>
    </w:p>
    <w:p>
      <w:pPr>
        <w:pStyle w:val="CommentText"/>
      </w:pPr>
      <w:r>
        <w:t>I I see，我们看一下你介绍你的电话，我可以你铺一下吗？还是说？你现在能够发生我有个问题，比如说我们现在这个识别实验，你实际给模型的是图片，还是你给的是数字矩阵文字吗？还是？他目前是怎么识别？一般也都是比如说来看一张图片，他都会把这个图片给分成一个非常大的矩阵，他可以看他这个是多少高级的快递最高它推手越多，所以咱实际的接口是他可以自己操作咱看到的那个页面是吗？</w:t>
      </w:r>
    </w:p>
  </w:comment>
  <w:comment w:id="25" w:author="转写校订" w:initials="校" w:date="2026-09-27T18:15:49Z">
    <w:p>
      <w:pPr>
        <w:pStyle w:val="CommentText"/>
      </w:pPr>
      <w:r>
        <w:rPr>
          <w:rStyle w:val="CommentReference"/>
        </w:rPr>
        <w:annotationRef/>
      </w:r>
      <w:r>
        <w:t>原始转写（供音频核对）：</w:t>
      </w:r>
    </w:p>
    <w:p>
      <w:pPr>
        <w:pStyle w:val="CommentText"/>
      </w:pPr>
      <w:r>
        <w:t>14:00</w:t>
      </w:r>
    </w:p>
    <w:p>
      <w:pPr>
        <w:pStyle w:val="CommentText"/>
      </w:pPr>
      <w:r>
        <w:t>游戏，它具体是怎么接进去，它是可以直接它是可以直接调取还是识别那个游戏？你目前是怎么接进去？我明白，这个是他自己配置环境，他肯定有一些包，也不知道用， Ok I I see。理解。这样。然后我想做。它网格具体大概是多大？因为我有点想区分，咱现在是属于输入太长，还是属于那种坐标理解有问题，还是说物体划分有问题，因为你刚刚说大概好像还在物体识别的阶段。我想想然后怎么解释，我还得再找游戏，其实我觉得有一个比较有意思的点，就是因为人类看到像这样的图像，就像这个游戏的图像，我现在所以你能点的然后点你点医生那个东西刚才就我看一下。</w:t>
      </w:r>
    </w:p>
  </w:comment>
  <w:comment w:id="26" w:author="转写校订" w:initials="校" w:date="2026-09-27T18:15:49Z">
    <w:p>
      <w:pPr>
        <w:pStyle w:val="CommentText"/>
      </w:pPr>
      <w:r>
        <w:rPr>
          <w:rStyle w:val="CommentReference"/>
        </w:rPr>
        <w:annotationRef/>
      </w:r>
      <w:r>
        <w:t>原始转写（供音频核对）：</w:t>
      </w:r>
    </w:p>
    <w:p>
      <w:pPr>
        <w:pStyle w:val="CommentText"/>
      </w:pPr>
      <w:r>
        <w:t>15:19</w:t>
      </w:r>
    </w:p>
    <w:p>
      <w:pPr>
        <w:pStyle w:val="CommentText"/>
      </w:pPr>
      <w:r>
        <w:t>那一点靠谱，看他还有他说什么。Ok像什么都没说，只说可以点。对，确实。首先第一就是我觉得首先我们包括 a证，首先第一他得我觉得更多是他，我觉得重要的可能在于是他得理解这个东西是个啥，像人类的话可能会下来做一些录音，我看到这个东西我觉得除了这个方法都比较特殊，然后旁边的东西都比较遇到它有颜色的区分，然后可能我就会下意识的想要把开着麦室外的对。</w:t>
      </w:r>
    </w:p>
  </w:comment>
  <w:comment w:id="27" w:author="转写校订" w:initials="校" w:date="2026-09-27T18:15:49Z">
    <w:p>
      <w:pPr>
        <w:pStyle w:val="CommentText"/>
      </w:pPr>
      <w:r>
        <w:rPr>
          <w:rStyle w:val="CommentReference"/>
        </w:rPr>
        <w:annotationRef/>
      </w:r>
      <w:r>
        <w:t>原始转写（供音频核对）：</w:t>
      </w:r>
    </w:p>
    <w:p>
      <w:pPr>
        <w:pStyle w:val="CommentText"/>
      </w:pPr>
      <w:r>
        <w:t>16:03</w:t>
      </w:r>
    </w:p>
    <w:p>
      <w:pPr>
        <w:pStyle w:val="CommentText"/>
      </w:pPr>
      <w:r>
        <w:t>我们trading可以根据这些游戏去吹吗？还是说就觉得他们去投的。对差不多，他这边CBA他给了我们25游戏，然后我们现在很高，等一下我们不对就画风这句话，这道题我们只有右下角上面都是好的，只有那个话，还有灰色的框框住的就是我们要搞的，是吧？对他这个意思，但是他真正测试我不是玩这个游戏，但是看到对。那时候我觉得最大的难点在于是怎么让a找对方向给自己设立正确的这个奖励，怎么去设置 signal，其实可能比较难。</w:t>
      </w:r>
    </w:p>
  </w:comment>
  <w:comment w:id="28" w:author="转写校订" w:initials="校" w:date="2026-09-27T18:15:49Z">
    <w:p>
      <w:pPr>
        <w:pStyle w:val="CommentText"/>
      </w:pPr>
      <w:r>
        <w:rPr>
          <w:rStyle w:val="CommentReference"/>
        </w:rPr>
        <w:annotationRef/>
      </w:r>
      <w:r>
        <w:t>原始转写（供音频核对）：</w:t>
      </w:r>
    </w:p>
    <w:p>
      <w:pPr>
        <w:pStyle w:val="CommentText"/>
      </w:pPr>
      <w:r>
        <w:t>16:59</w:t>
      </w:r>
    </w:p>
    <w:p>
      <w:pPr>
        <w:pStyle w:val="CommentText"/>
      </w:pPr>
      <w:r>
        <w:t>你现在做你说没有拿请示，你现在是要去做一个什么样的步骤，只是推送，还是说你的意思就是想让AI去了解这个画面是什么意思？我这个时间又不是我不知道去哪儿，不知道从哪儿走。老师不认识。对，我之前是不是带你玩过这个游戏，待会我记得上下左右可以移，对。对，就是这样，你说的意思就是不知道理解知不知道等会哪一个移动的？我有点lost。有一个是我记得是移动上下左右键会移动图像上的这个物品就是出来，所以你找一下，我记得是它上面图上有一些游戏里面也是趴着，然后当你上下组建的时候，他就拍了这么一个移动，然后他有一些目标就像是怎么说，像我想想还有一些层叠消融的这个意思，我不知道有， ok我大概要看我自己的大脑，我不知道你怎么看点。</w:t>
      </w:r>
    </w:p>
  </w:comment>
  <w:comment w:id="29" w:author="转写校订" w:initials="校" w:date="2026-09-27T18:15:49Z">
    <w:p>
      <w:pPr>
        <w:pStyle w:val="CommentText"/>
      </w:pPr>
      <w:r>
        <w:rPr>
          <w:rStyle w:val="CommentReference"/>
        </w:rPr>
        <w:annotationRef/>
      </w:r>
      <w:r>
        <w:t>原始转写（供音频核对）：</w:t>
      </w:r>
    </w:p>
    <w:p>
      <w:pPr>
        <w:pStyle w:val="CommentText"/>
      </w:pPr>
      <w:r>
        <w:t>18:17</w:t>
      </w:r>
    </w:p>
    <w:p>
      <w:pPr>
        <w:pStyle w:val="CommentText"/>
      </w:pPr>
      <w:r>
        <w:t>我看过我当时差不多的时间交流，我知道 Ok我知道先不好意思，我觉得这个东西有89年前了，不是我当时每一期都在追，直到后面说什么黑幕，然后我就不看了，我觉得梦想离谱，我说他们可能销售都很正常，就是什么电水机之类的，我觉得很根本就是我爸妈特别喜欢它，然后我觉得不要看，我觉得我每次他们一放我就走，因为手机给自己的感觉就是感觉自己很辣的样子，给我一种就是打击，我知道在但同时我觉得这个东西很假，所以我就会觉得就不太好看，但好像据说看水的是真的，因为他有帮公安破过案来看那个人，so稍微是有点强，我还在线下见过王昱珩水哥，我记得对我说没有这种事，对家长不好意思，对就是汗水的，反正对那个东西它就很像层叠消融，然后你本质上它有它的怎么说你可以想象那种想象一个44周没有长的贪吃不有墙，但是墙是穿就可以听到对面的贪吃蛇，然后图像已经行，然后你上下左右移动图形，这些图形就可以穿越边界，就会从另外一端出现，同时移动，你每次按键会同时移动某一个方向的所有的，假如说我忘了是空格还是什么hr你会移动，假如一一开始只能移动左右两边的图形，然后你换一下你用另外一个方向的图形，然后就你要想把整体因为可以销售的逻辑，然后把拼出之后，它显示在背景的图像，对这么一个ok我觉得我大致可以理解。</w:t>
      </w:r>
    </w:p>
  </w:comment>
  <w:comment w:id="30" w:author="转写校订" w:initials="校" w:date="2026-09-27T18:15:49Z">
    <w:p>
      <w:pPr>
        <w:pStyle w:val="CommentText"/>
      </w:pPr>
      <w:r>
        <w:rPr>
          <w:rStyle w:val="CommentReference"/>
        </w:rPr>
        <w:annotationRef/>
      </w:r>
      <w:r>
        <w:t>原始转写（供音频核对）：</w:t>
      </w:r>
    </w:p>
    <w:p>
      <w:pPr>
        <w:pStyle w:val="CommentText"/>
      </w:pPr>
      <w:r>
        <w:t>20:16</w:t>
      </w:r>
    </w:p>
    <w:p>
      <w:pPr>
        <w:pStyle w:val="CommentText"/>
      </w:pPr>
      <w:r>
        <w:t>好的，对我大致可以，我不知道能不能找到，你让我也找一下，因为我可能有一个开始。对应该我们刚刚讲这一个例子是想说什么来着是愿意要提一个点，还是说问什么问题，来着。22号我想说ok识别，就是我现在这也就是比如说就是超过价值如果说。你有一个要不还是画一下，我就不知道拿什么换。好，我找到了。我给我试一下。Ok我就结束。这个东西对你能稍微操作几步，我看应该是操作上你看第一关是这样，你看酒的主题就是我们的目标吗？大家就发现就是看移动上下会变，然后然后刚刚这最下面，然后再帮助，所以这个是你在用，这就是我在用鼠标，对，要不什么鼠标对在上左右，ok你能看出来，但是官方就可以一样，首先你可以看一下号，它有上下左右，黑色可以考，帮助，当然行还可以帮助我查一个帮助16那就不太一样。</w:t>
      </w:r>
    </w:p>
  </w:comment>
  <w:comment w:id="31" w:author="转写校订" w:initials="校" w:date="2026-09-27T18:15:49Z">
    <w:p>
      <w:pPr>
        <w:pStyle w:val="CommentText"/>
      </w:pPr>
      <w:r>
        <w:rPr>
          <w:rStyle w:val="CommentReference"/>
        </w:rPr>
        <w:annotationRef/>
      </w:r>
      <w:r>
        <w:t>原始转写（供音频核对）：</w:t>
      </w:r>
    </w:p>
    <w:p>
      <w:pPr>
        <w:pStyle w:val="CommentText"/>
      </w:pPr>
      <w:r>
        <w:t>21:33</w:t>
      </w:r>
    </w:p>
    <w:p>
      <w:pPr>
        <w:pStyle w:val="CommentText"/>
      </w:pPr>
      <w:r>
        <w:t>会有帮助可以危险吗？假如举个例子，我身边随便走一下，然后他不会写。我们不会写的是吧？Ok不会写的行走，走的就走了，对，然后他教学什么，如果你以往的思维对吧？我们说他证明然后我们之前学过这个就是知道这个思维，应该看到这个东西，然后给他往然后往左移，发现移不过去了怎么办？</w:t>
      </w:r>
    </w:p>
  </w:comment>
  <w:comment w:id="32" w:author="转写校订" w:initials="校" w:date="2026-09-27T18:15:49Z">
    <w:p>
      <w:pPr>
        <w:pStyle w:val="CommentText"/>
      </w:pPr>
      <w:r>
        <w:rPr>
          <w:rStyle w:val="CommentReference"/>
        </w:rPr>
        <w:annotationRef/>
      </w:r>
      <w:r>
        <w:t>原始转写（供音频核对）：</w:t>
      </w:r>
    </w:p>
    <w:p>
      <w:pPr>
        <w:pStyle w:val="CommentText"/>
      </w:pPr>
      <w:r>
        <w:t>22:00</w:t>
      </w:r>
    </w:p>
    <w:p>
      <w:pPr>
        <w:pStyle w:val="CommentText"/>
      </w:pPr>
      <w:r>
        <w:t>所以这个时候注意点，这个线它就是一个对称点，对称线，直接往左移，然后再移过来，然后再点一下，然后再往回一点，对，这个东西就是不太一样，这个东西可能大家后面有那些相互交叠的，现在这还是最基础的，但是这个东西首先我的理解是先把它放到中放到两个雏形，因为对称对吧？然后就可以把再点这个东西，然后给他一道走，原来然后给它往下移。</w:t>
      </w:r>
    </w:p>
  </w:comment>
  <w:comment w:id="33" w:author="转写校订" w:initials="校" w:date="2026-09-27T18:15:49Z">
    <w:p>
      <w:pPr>
        <w:pStyle w:val="CommentText"/>
      </w:pPr>
      <w:r>
        <w:rPr>
          <w:rStyle w:val="CommentReference"/>
        </w:rPr>
        <w:annotationRef/>
      </w:r>
      <w:r>
        <w:t>原始转写（供音频核对）：</w:t>
      </w:r>
    </w:p>
    <w:p>
      <w:pPr>
        <w:pStyle w:val="CommentText"/>
      </w:pPr>
      <w:r>
        <w:t>22:32</w:t>
      </w:r>
    </w:p>
    <w:p>
      <w:pPr>
        <w:pStyle w:val="CommentText"/>
      </w:pPr>
      <w:r>
        <w:t>不对，好像是可以的，好像可以看很强的还不可以，我记错了，没事。对。对应上他，然后根据中间线它是一个思路，就是什么吹相关的东西。对，然后它可以相当于是叠加底下这个意思。</w:t>
      </w:r>
    </w:p>
  </w:comment>
  <w:comment w:id="34" w:author="转写校订" w:initials="校" w:date="2026-09-27T18:15:49Z">
    <w:p>
      <w:pPr>
        <w:pStyle w:val="CommentText"/>
      </w:pPr>
      <w:r>
        <w:rPr>
          <w:rStyle w:val="CommentReference"/>
        </w:rPr>
        <w:annotationRef/>
      </w:r>
      <w:r>
        <w:t>原始转写（供音频核对）：</w:t>
      </w:r>
    </w:p>
    <w:p>
      <w:pPr>
        <w:pStyle w:val="CommentText"/>
      </w:pPr>
      <w:r>
        <w:t>22:54</w:t>
      </w:r>
    </w:p>
    <w:p>
      <w:pPr>
        <w:pStyle w:val="CommentText"/>
      </w:pPr>
      <w:r>
        <w:t>然后这个可能相对来说难一点，但是我的意思就是我可能理解成把他所有的放到它的中轴线，然后就可以看就开始这个是怎么处理的，像应该是这样。然后上去。对。 I I see， ok，because the东西我不知道，所以我想问的就是咱们说一下他说的视觉识别是什么？你们跑到让你先点一下比赛， ok等一下我就没关系，爱上了玩游戏，上午玩游戏，ok这个好有意思。</w:t>
      </w:r>
    </w:p>
  </w:comment>
  <w:comment w:id="35" w:author="转写校订" w:initials="校" w:date="2026-09-27T18:15:49Z">
    <w:p>
      <w:pPr>
        <w:pStyle w:val="CommentText"/>
      </w:pPr>
      <w:r>
        <w:rPr>
          <w:rStyle w:val="CommentReference"/>
        </w:rPr>
        <w:annotationRef/>
      </w:r>
      <w:r>
        <w:t>原始转写（供音频核对）：</w:t>
      </w:r>
    </w:p>
    <w:p>
      <w:pPr>
        <w:pStyle w:val="CommentText"/>
      </w:pPr>
      <w:r>
        <w:t>23:30</w:t>
      </w:r>
    </w:p>
    <w:p>
      <w:pPr>
        <w:pStyle w:val="CommentText"/>
      </w:pPr>
      <w:r>
        <w:t>真是的，还有一个来我就通关了，真是的，他通关之后会显示什么？会显示了什么，他就是怕什么，我们可以开口，对，因为我也没有通过 ok行，你解释我你可以因为你可以Mark，我知道感觉好像我是可以给你这个链接再发一下就可以发，对，我觉得我可以这里发。这里发群。Ok这样。你们俩现在是住在一块吗？没有，我唯一的卡住老师 Rain带住公寓，我住在学校公寓就是因为这个地方你今年在哪里？</w:t>
      </w:r>
    </w:p>
  </w:comment>
  <w:comment w:id="36" w:author="转写校订" w:initials="校" w:date="2026-09-27T18:15:49Z">
    <w:p>
      <w:pPr>
        <w:pStyle w:val="CommentText"/>
      </w:pPr>
      <w:r>
        <w:rPr>
          <w:rStyle w:val="CommentReference"/>
        </w:rPr>
        <w:annotationRef/>
      </w:r>
      <w:r>
        <w:t>原始转写（供音频核对）：</w:t>
      </w:r>
    </w:p>
    <w:p>
      <w:pPr>
        <w:pStyle w:val="CommentText"/>
      </w:pPr>
      <w:r>
        <w:t>24:31</w:t>
      </w:r>
    </w:p>
    <w:p>
      <w:pPr>
        <w:pStyle w:val="CommentText"/>
      </w:pPr>
      <w:r>
        <w:t>我在微博号微博微微微微博，喂喂，did you get wait？Cousin. Yes, it's possible. Plaza. How did it? Classic这俩差有点远。你们是几个人住classic？我三个。谢谢，不是怎么能怎么给你抽到哪里了，还是说其实我们特意选的因为便宜，其实便宜。你跟三个人住还是跟太太还有不是在外面公寓也便宜，我这个公寓太难抢了。对，like do what I do。因为抢不到 what did you do。这就是我跟我对象住一块，但是我俩一个房间，但是我就用了真的跟着你又说我的让你在战略includes，然后对方在我对象在我左边旁边，然后我住这个房子，天哪太甜了，所以不是关键是什么这样子他就有空，大二就上到这个地方对吧？</w:t>
      </w:r>
    </w:p>
  </w:comment>
  <w:comment w:id="37" w:author="转写校订" w:initials="校" w:date="2026-09-27T18:15:49Z">
    <w:p>
      <w:pPr>
        <w:pStyle w:val="CommentText"/>
      </w:pPr>
      <w:r>
        <w:rPr>
          <w:rStyle w:val="CommentReference"/>
        </w:rPr>
        <w:annotationRef/>
      </w:r>
      <w:r>
        <w:t>原始转写（供音频核对）：</w:t>
      </w:r>
    </w:p>
    <w:p>
      <w:pPr>
        <w:pStyle w:val="CommentText"/>
      </w:pPr>
      <w:r>
        <w:t>25:43</w:t>
      </w:r>
    </w:p>
    <w:p>
      <w:pPr>
        <w:pStyle w:val="CommentText"/>
      </w:pPr>
      <w:r>
        <w:t>这就挺好的，这真好，我以为你是在外宿里面吗？公寓不是在我想想就是研究院往左两个街区，是在黑路要上坡的那儿吗？没有，你们是你知道一号对吧？你好我们对噎到的，然后往西走两个街区， I see，ok anyway sorry I was really curious，没事继续Allen。All right，thank you。Okay. 那么你们是不是可以注意到就这个东西并不是完全跟这东西是相等的。对于他就中间有很多白色这个点。别那么就好。 A证它为什么特别想职业化特别困难，因为我不知道我真的有没有注意到你们把这个东西玩，把这个黄色的东西，你这一点上的时候他会就这个东西。</w:t>
      </w:r>
    </w:p>
  </w:comment>
  <w:comment w:id="38" w:author="转写校订" w:initials="校" w:date="2026-09-27T18:15:49Z">
    <w:p>
      <w:pPr>
        <w:pStyle w:val="CommentText"/>
      </w:pPr>
      <w:r>
        <w:rPr>
          <w:rStyle w:val="CommentReference"/>
        </w:rPr>
        <w:annotationRef/>
      </w:r>
      <w:r>
        <w:t>原始转写（供音频核对）：</w:t>
      </w:r>
    </w:p>
    <w:p>
      <w:pPr>
        <w:pStyle w:val="CommentText"/>
      </w:pPr>
      <w:r>
        <w:t>26:42</w:t>
      </w:r>
    </w:p>
    <w:p>
      <w:pPr>
        <w:pStyle w:val="CommentText"/>
      </w:pPr>
      <w:r>
        <w:t>对。所以就是如果说，你单纯让他自己轮廓的话，这个还是比较难的。我觉得我的理解是看着一审能不能正确的去这表当给出一个画面中所有option之间的逻辑联系，就是我的理解，但是我觉得这个东西 like, 因为我之前问把这个丢给插PPT让他来看的话，我忘了，当时我看了好像是6点6:00 6:00. 不是什么65.6，但是还是瘦版本，然后那个时候就做的不是很好，其实他可能会他可能没有办法理解对称关系和对我行我阿sir好，后头可能真的我昨天阿sir我的天我不好意思那个项目就没了，真的是我跑一个项目的人真的专门在天哪太好了，我这不是有三个，后来是会员吗？</w:t>
      </w:r>
    </w:p>
  </w:comment>
  <w:comment w:id="39" w:author="转写校订" w:initials="校" w:date="2026-09-27T18:15:49Z">
    <w:p>
      <w:pPr>
        <w:pStyle w:val="CommentText"/>
      </w:pPr>
      <w:r>
        <w:rPr>
          <w:rStyle w:val="CommentReference"/>
        </w:rPr>
        <w:annotationRef/>
      </w:r>
      <w:r>
        <w:t>原始转写（供音频核对）：</w:t>
      </w:r>
    </w:p>
    <w:p>
      <w:pPr>
        <w:pStyle w:val="CommentText"/>
      </w:pPr>
      <w:r>
        <w:t>27:41</w:t>
      </w:r>
    </w:p>
    <w:p>
      <w:pPr>
        <w:pStyle w:val="CommentText"/>
      </w:pPr>
      <w:r>
        <w:t>我这个ask，我这个ask大概跑了12个小时就基本都用完了。天哪，我还是说首先耍我都不敢用最高最高的话我能跑跑暑假再搞一个跟对，然后跟5+一个新闻的做一个research，然后我拿去跑一些实验，但我也得like somehow like I like我得花这个钱，我觉得有必要，对，但是我的一周的对我在30分钟之内就不见了。不可能不对是 five hour limit在30 30分钟不降，然后一周都可以马上跑完，三个发一下二位就没了。为什么？叫艾伦你的三个账号，每个你是三个plus还是三个Pro没了，不是三个plus没了， ok这三个票我们现在当时我已经买，你打着比赛都是我的天是不是？</w:t>
      </w:r>
    </w:p>
  </w:comment>
  <w:comment w:id="40" w:author="转写校订" w:initials="校" w:date="2026-09-27T18:15:49Z">
    <w:p>
      <w:pPr>
        <w:pStyle w:val="CommentText"/>
      </w:pPr>
      <w:r>
        <w:rPr>
          <w:rStyle w:val="CommentReference"/>
        </w:rPr>
        <w:annotationRef/>
      </w:r>
      <w:r>
        <w:t>原始转写（供音频核对）：</w:t>
      </w:r>
    </w:p>
    <w:p>
      <w:pPr>
        <w:pStyle w:val="CommentText"/>
      </w:pPr>
      <w:r>
        <w:t>28:50</w:t>
      </w:r>
    </w:p>
    <w:p>
      <w:pPr>
        <w:pStyle w:val="CommentText"/>
      </w:pPr>
      <w:r>
        <w:t>我真的我昨天在看艾伦的code，然后我让chat给我分析了一下，结果他把我token给耗没了，然后我为了我升级了一个Pro，我真的是天真的阿sir真的太好了，因为我同时还在跑一下rl的一些algorithm是吗？这样的research很有必要的，天他真的太好了，我惊呆了，我就吃了个饭，他回来就没了。对太吓人了。Ok好，回到这个点，觉得这一关可能我觉得8个level，我觉得一般在前三关就会定下1个准则，基本上后面好像变化不是很大了，你有注意到这一点，我感觉好像是前三关就会告诉你所有的类似麦克斯，然后到后面就没太多，还是你把这块打了，我看他们拿回去。</w:t>
      </w:r>
    </w:p>
  </w:comment>
  <w:comment w:id="41" w:author="转写校订" w:initials="校" w:date="2026-09-27T18:15:49Z">
    <w:p>
      <w:pPr>
        <w:pStyle w:val="CommentText"/>
      </w:pPr>
      <w:r>
        <w:rPr>
          <w:rStyle w:val="CommentReference"/>
        </w:rPr>
        <w:annotationRef/>
      </w:r>
      <w:r>
        <w:t>原始转写（供音频核对）：</w:t>
      </w:r>
    </w:p>
    <w:p>
      <w:pPr>
        <w:pStyle w:val="CommentText"/>
      </w:pPr>
      <w:r>
        <w:t>29:47</w:t>
      </w:r>
    </w:p>
    <w:p>
      <w:pPr>
        <w:pStyle w:val="CommentText"/>
      </w:pPr>
      <w:r>
        <w:t>我忘了，我记得好像前三关差不多就讲完了。每个ok的逻辑我们都弄来着，往往往右这个往下对。然后上面那条线往右，你还得你横线应该还是再往下一格。因为轴对称的话，对我感觉可以为我也不知道这个事了，就是它轴对称的功能，如果一句话总结，你觉得怎么样？什么意思比较好？ Ok我想认为是当这个AI跑到第三关的时候，我觉得到第三关，你可以回到第三关的，我知道就是如果说你可以直接对你们下去一下。Ok你快速把前面打通，好好。这个地方他就讲到了对称轴的重要性，对这一块说我觉得他得理解就是为什么说这个东西得对称轴是有必要的，一直往下作为一个 goodbye。</w:t>
      </w:r>
    </w:p>
  </w:comment>
  <w:comment w:id="42" w:author="转写校订" w:initials="校" w:date="2026-09-27T18:15:49Z">
    <w:p>
      <w:pPr>
        <w:pStyle w:val="CommentText"/>
      </w:pPr>
      <w:r>
        <w:rPr>
          <w:rStyle w:val="CommentReference"/>
        </w:rPr>
        <w:annotationRef/>
      </w:r>
      <w:r>
        <w:t>原始转写（供音频核对）：</w:t>
      </w:r>
    </w:p>
    <w:p>
      <w:pPr>
        <w:pStyle w:val="CommentText"/>
      </w:pPr>
      <w:r>
        <w:t>31:15</w:t>
      </w:r>
    </w:p>
    <w:p>
      <w:pPr>
        <w:pStyle w:val="CommentText"/>
      </w:pPr>
      <w:r>
        <w:t>好，我认为是这样，首先第三关是一个很明显你有两个黄色这个东西对吧？然后你想要同时它的阴影和它的物品的本体，来就是同时覆盖到两个怎么说同时覆盖到这些黄色区域的话，首先我觉得应该要理解成首先要意识到 maybe作为人类我会意识到上下两个形状是非常相似，且上下颠倒对称的，然后沿X轴对称的，对吧？对。沿某一条X轴对称，对， X轴是什么？首先我会对于我认为我能理解是重点，是两两两端的中两个物体的 like，let's say upper limit and lower limit divided by so like just sure what的理解如果说严格说出来的话。</w:t>
      </w:r>
    </w:p>
  </w:comment>
  <w:comment w:id="43" w:author="转写校订" w:initials="校" w:date="2026-09-27T18:15:49Z">
    <w:p>
      <w:pPr>
        <w:pStyle w:val="CommentText"/>
      </w:pPr>
      <w:r>
        <w:rPr>
          <w:rStyle w:val="CommentReference"/>
        </w:rPr>
        <w:annotationRef/>
      </w:r>
      <w:r>
        <w:t>原始转写（供音频核对）：</w:t>
      </w:r>
    </w:p>
    <w:p>
      <w:pPr>
        <w:pStyle w:val="CommentText"/>
      </w:pPr>
      <w:r>
        <w:t>32:26</w:t>
      </w:r>
    </w:p>
    <w:p>
      <w:pPr>
        <w:pStyle w:val="CommentText"/>
      </w:pPr>
      <w:r>
        <w:t>对如果说？我们让AI去跑一个坐标，假如说是假如说右，我们按基本的一般的一一般是这个图就是开放的图像的话在左上角零零对吧？那也是对的。但是我不知道AI是怎么个意思，我觉得对于我来说为什么我们能一下看出来，因为有些阿富汗的理解，因为这个东西实在是太深，就是一些对称的想法。</w:t>
      </w:r>
    </w:p>
  </w:comment>
  <w:comment w:id="44" w:author="转写校订" w:initials="校" w:date="2026-09-27T18:15:49Z">
    <w:p>
      <w:pPr>
        <w:pStyle w:val="CommentText"/>
      </w:pPr>
      <w:r>
        <w:rPr>
          <w:rStyle w:val="CommentReference"/>
        </w:rPr>
        <w:annotationRef/>
      </w:r>
      <w:r>
        <w:t>原始转写（供音频核对）：</w:t>
      </w:r>
    </w:p>
    <w:p>
      <w:pPr>
        <w:pStyle w:val="CommentText"/>
      </w:pPr>
      <w:r>
        <w:t>33:04</w:t>
      </w:r>
    </w:p>
    <w:p>
      <w:pPr>
        <w:pStyle w:val="CommentText"/>
      </w:pPr>
      <w:r>
        <w:t>对于第三方来说，2018第三个解答一下，对于相关你会发现我AI可能在这个时候通过这对于人来说，我如果是按我的思维的话，我会通过这一关然后意识到把对称轴放到正确的位置的重要性。对。</w:t>
      </w:r>
    </w:p>
  </w:comment>
  <w:comment w:id="45" w:author="转写校订" w:initials="校" w:date="2026-09-27T18:15:49Z">
    <w:p>
      <w:pPr>
        <w:pStyle w:val="CommentText"/>
      </w:pPr>
      <w:r>
        <w:rPr>
          <w:rStyle w:val="CommentReference"/>
        </w:rPr>
        <w:annotationRef/>
      </w:r>
      <w:r>
        <w:t>原始转写（供音频核对）：</w:t>
      </w:r>
    </w:p>
    <w:p>
      <w:pPr>
        <w:pStyle w:val="CommentText"/>
      </w:pPr>
      <w:r>
        <w:t>33:27</w:t>
      </w:r>
    </w:p>
    <w:p>
      <w:pPr>
        <w:pStyle w:val="CommentText"/>
      </w:pPr>
      <w:r>
        <w:t>第四次关的时候你会发现这个东西又是一个对称的图形，就是强化这个逻辑，就是要把最近逻辑放到中间。对。然后右边直接放上去就行。对。我不知道，我刚才回到刚才的对论点，我很好奇他们现在做的他没事请示，但是有没有包含就我们自己的判断？</w:t>
      </w:r>
    </w:p>
  </w:comment>
  <w:comment w:id="46" w:author="转写校订" w:initials="校" w:date="2026-09-27T18:15:49Z">
    <w:p>
      <w:pPr>
        <w:pStyle w:val="CommentText"/>
      </w:pPr>
      <w:r>
        <w:rPr>
          <w:rStyle w:val="CommentReference"/>
        </w:rPr>
        <w:annotationRef/>
      </w:r>
      <w:r>
        <w:t>原始转写（供音频核对）：</w:t>
      </w:r>
    </w:p>
    <w:p>
      <w:pPr>
        <w:pStyle w:val="CommentText"/>
      </w:pPr>
      <w:r>
        <w:t>34:02</w:t>
      </w:r>
    </w:p>
    <w:p>
      <w:pPr>
        <w:pStyle w:val="CommentText"/>
      </w:pPr>
      <w:r>
        <w:t>到目前还没有，因为我们现在还在做一些基本的东西，比如说这种东西这种东西当中能识别出来，然后识别出来的object，我认为你识别单体，这你相当于是框框住这个东西还是单体调整就是如果说，因为这样的话我的第一步就要识别这个跟相似度。 Ok. 好，但是唯一的一个比较重要的点就是你看他拿这个东西，你下去以后，他不会出来这个点，他这个点就是难点。他不知道就是AA会不知道，就这个东西是干嘛，就是这个点为什么会出现在这个问题？其实我们先不说 Ai知不知道干嘛，它最基本的发展大家单位开始就说还没搞明白，我觉得对。</w:t>
      </w:r>
    </w:p>
  </w:comment>
  <w:comment w:id="47" w:author="转写校订" w:initials="校" w:date="2026-09-27T18:15:49Z">
    <w:p>
      <w:pPr>
        <w:pStyle w:val="CommentText"/>
      </w:pPr>
      <w:r>
        <w:rPr>
          <w:rStyle w:val="CommentReference"/>
        </w:rPr>
        <w:annotationRef/>
      </w:r>
      <w:r>
        <w:t>原始转写（供音频核对）：</w:t>
      </w:r>
    </w:p>
    <w:p>
      <w:pPr>
        <w:pStyle w:val="CommentText"/>
      </w:pPr>
      <w:r>
        <w:t>35:05</w:t>
      </w:r>
    </w:p>
    <w:p>
      <w:pPr>
        <w:pStyle w:val="CommentText"/>
      </w:pPr>
      <w:r>
        <w:t>没事你先说。没有，其实对于我觉得这个游戏来说，object identification可能是一个有必要的东西，但是你看看 IOS什么都忘了，这是AR，还有一个你刚才走廊的对这个东西来说，object identification就可能会我不知道在那对于我来说我会认为我能明确的感觉到这个东西人家是地图，他这些辉煌不是一个单独的object，但是我不知道你这个after identity是以什么样的，对于我来说我也可以很理解的理解，就是按逻辑来说，这些所有的这些怎么说是所有的类似object都是抗侵略边框是靠近是靠近的，对，它是闭合的长期瑞士。</w:t>
      </w:r>
    </w:p>
  </w:comment>
  <w:comment w:id="48" w:author="转写校订" w:initials="校" w:date="2026-09-27T18:15:49Z">
    <w:p>
      <w:pPr>
        <w:pStyle w:val="CommentText"/>
      </w:pPr>
      <w:r>
        <w:rPr>
          <w:rStyle w:val="CommentReference"/>
        </w:rPr>
        <w:annotationRef/>
      </w:r>
      <w:r>
        <w:t>原始转写（供音频核对）：</w:t>
      </w:r>
    </w:p>
    <w:p>
      <w:pPr>
        <w:pStyle w:val="CommentText"/>
      </w:pPr>
      <w:r>
        <w:t>36:06</w:t>
      </w:r>
    </w:p>
    <w:p>
      <w:pPr>
        <w:pStyle w:val="CommentText"/>
      </w:pPr>
      <w:r>
        <w:t>一般是这样，对，都是闭合健康定位的一一个ok基本上不对？这个逻辑问题，那就红框和红蓝交界这个方法就不太一样，但是如果说你弄一个，然后他这个东西一块往上走了，这个也聪明， I yeah，所以我觉得我想想。等会你再走一下。对，因为爬上去。往上走。有可能闪，等一下，对你先走一下。你再走，你在上下一下，上下走4下，应该是 a能不能意识到闪这一下是 trigger a huge的奖励的。如果能不能，但是但是我觉得这种你看，我不知道这种vivo。</w:t>
      </w:r>
    </w:p>
  </w:comment>
  <w:comment w:id="49" w:author="转写校订" w:initials="校" w:date="2026-09-27T18:15:49Z">
    <w:p>
      <w:pPr>
        <w:pStyle w:val="CommentText"/>
      </w:pPr>
      <w:r>
        <w:rPr>
          <w:rStyle w:val="CommentReference"/>
        </w:rPr>
        <w:annotationRef/>
      </w:r>
      <w:r>
        <w:t>原始转写（供音频核对）：</w:t>
      </w:r>
    </w:p>
    <w:p>
      <w:pPr>
        <w:pStyle w:val="CommentText"/>
      </w:pPr>
      <w:r>
        <w:t>37:36</w:t>
      </w:r>
    </w:p>
    <w:p>
      <w:pPr>
        <w:pStyle w:val="CommentText"/>
      </w:pPr>
      <w:r>
        <w:t>我是可以找共性，就是我看另外一个游戏，你先去看一个游戏，我对你知道吧，然后碰到黄色东西是不是这个东西变了？对，你不知道他也 LC，就是刚才那个游戏。你知道吗？左移。你现在就对，然后你往下，你慢慢一点往下。慢一点点往下。好行，这个时候出现这个东西，这是一个画面，我认为可以这么理解，这是一个。这是怎么说？这个画面的一个新出现的一个之前没有没有见到不容易 trigger的一个新的图像特征点。I don't know this is a long sentence，但是我的意思就是我认为的我的理解是这个点是之前没有出现，并且新发现且有怎么说之前都没有出现发现企业写比较罕见，就是说罕见且比较突出的一个特征点，可能是代表着某种含义，我觉得没有什么问题是我的是这样，我觉得I think I get what you mean。</w:t>
      </w:r>
    </w:p>
  </w:comment>
  <w:comment w:id="50" w:author="转写校订" w:initials="校" w:date="2026-09-27T18:15:49Z">
    <w:p>
      <w:pPr>
        <w:pStyle w:val="CommentText"/>
      </w:pPr>
      <w:r>
        <w:rPr>
          <w:rStyle w:val="CommentReference"/>
        </w:rPr>
        <w:annotationRef/>
      </w:r>
      <w:r>
        <w:t>原始转写（供音频核对）：</w:t>
      </w:r>
    </w:p>
    <w:p>
      <w:pPr>
        <w:pStyle w:val="CommentText"/>
      </w:pPr>
      <w:r>
        <w:t>39:11</w:t>
      </w:r>
    </w:p>
    <w:p>
      <w:pPr>
        <w:pStyle w:val="CommentText"/>
      </w:pPr>
      <w:r>
        <w:t>Yeah，然后咱们会议好像还有37秒，咱要重加一下他痛苦，他会在他就是靠我靠这个处理一下他，对，然后还有一个东西我给你们讲。</w:t>
      </w:r>
    </w:p>
  </w:comment>
  <w:comment w:id="51" w:author="转写校订" w:initials="校" w:date="2026-09-27T18:15:49Z">
    <w:p>
      <w:pPr>
        <w:pStyle w:val="CommentText"/>
      </w:pPr>
      <w:r>
        <w:rPr>
          <w:rStyle w:val="CommentReference"/>
        </w:rPr>
        <w:annotationRef/>
      </w:r>
      <w:r>
        <w:t>原始转写（供音频核对）：</w:t>
      </w:r>
    </w:p>
    <w:p>
      <w:pPr>
        <w:pStyle w:val="CommentText"/>
      </w:pPr>
      <w:r>
        <w:t>39:22</w:t>
      </w:r>
    </w:p>
    <w:p>
      <w:pPr>
        <w:pStyle w:val="CommentText"/>
      </w:pPr>
      <w:r>
        <w:t>Ok。 Hello，ok。对。这个问题你先接着说。对我忘了，对，反正是我认为是我觉得 if we can train and account then首先是我可能有必要让他去抓住一些首先在理解这个游戏是干嘛的，但是其实就是看哪些操作能触发一些记我以为比较特别的一个逻辑是这样，有些图像的变化是符合一般来说，我的怎么说？</w:t>
      </w:r>
    </w:p>
  </w:comment>
  <w:comment w:id="52" w:author="转写校订" w:initials="校" w:date="2026-09-27T18:15:49Z">
    <w:p>
      <w:pPr>
        <w:pStyle w:val="CommentText"/>
      </w:pPr>
      <w:r>
        <w:rPr>
          <w:rStyle w:val="CommentReference"/>
        </w:rPr>
        <w:annotationRef/>
      </w:r>
      <w:r>
        <w:t>原始转写（供音频核对）：</w:t>
      </w:r>
    </w:p>
    <w:p>
      <w:pPr>
        <w:pStyle w:val="CommentText"/>
      </w:pPr>
      <w:r>
        <w:t>40:54</w:t>
      </w:r>
    </w:p>
    <w:p>
      <w:pPr>
        <w:pStyle w:val="CommentText"/>
      </w:pPr>
      <w:r>
        <w:t>这样我等会来baby face，ok，就是有一些图像的触发，或者说有些图像出发逻辑，比如你在这个游戏里面上下左右四初二的时候。</w:t>
      </w:r>
    </w:p>
  </w:comment>
  <w:comment w:id="53" w:author="转写校订" w:initials="校" w:date="2026-09-27T18:15:49Z">
    <w:p>
      <w:pPr>
        <w:pStyle w:val="CommentText"/>
      </w:pPr>
      <w:r>
        <w:rPr>
          <w:rStyle w:val="CommentReference"/>
        </w:rPr>
        <w:annotationRef/>
      </w:r>
      <w:r>
        <w:t>原始转写（供音频核对）：</w:t>
      </w:r>
    </w:p>
    <w:p>
      <w:pPr>
        <w:pStyle w:val="CommentText"/>
      </w:pPr>
      <w:r>
        <w:t>41:08</w:t>
      </w:r>
    </w:p>
    <w:p>
      <w:pPr>
        <w:pStyle w:val="CommentText"/>
      </w:pPr>
      <w:r>
        <w:t>不意外的且有逻辑的且没有任何的显著的变化，除了位置移动，或者是说其实有可以解释，对AI解释上下左右大概能触发一个就是当asc也理解，如果你说现在这种话都能理解，说上下主流都会触发哪些东西，但是对于像这种特征点，或者像刚才有一些想来这种东西，它就是一个对于基于这个游戏的初始C、也是C的情况下，基于它原来的动作，并不能解释这个新的视觉特征点是什么意思？为什么我可以适应新的游戏了，你随便开一个新的我们看一看。我知道我相信你知道。我不知道我们train的时候，如果说可以给特定的一些当然也是我看看能不能对我现在是这么想。</w:t>
      </w:r>
    </w:p>
  </w:comment>
  <w:comment w:id="54" w:author="转写校订" w:initials="校" w:date="2026-09-27T18:15:49Z">
    <w:p>
      <w:pPr>
        <w:pStyle w:val="CommentText"/>
      </w:pPr>
      <w:r>
        <w:rPr>
          <w:rStyle w:val="CommentReference"/>
        </w:rPr>
        <w:annotationRef/>
      </w:r>
      <w:r>
        <w:t>原始转写（供音频核对）：</w:t>
      </w:r>
    </w:p>
    <w:p>
      <w:pPr>
        <w:pStyle w:val="CommentText"/>
      </w:pPr>
      <w:r>
        <w:t>42:10</w:t>
      </w:r>
    </w:p>
    <w:p>
      <w:pPr>
        <w:pStyle w:val="CommentText"/>
      </w:pPr>
      <w:r>
        <w:t>对。你看你开一个就是ABC的，我那边配API的就是我C拍一个另外一个游戏，我们看有没有去共性，因为我刚才看到一个小白我觉得有点道理，可是那么再找一个呀呀。我觉得玩游戏都是这个道理，你会看到那些意外的东西，然后意外的东西可能代表着通关的一个机制，等于底下上面aarcagi3的那个东西了。</w:t>
      </w:r>
    </w:p>
  </w:comment>
  <w:comment w:id="55" w:author="转写校订" w:initials="校" w:date="2026-09-27T18:15:49Z">
    <w:p>
      <w:pPr>
        <w:pStyle w:val="CommentText"/>
      </w:pPr>
      <w:r>
        <w:rPr>
          <w:rStyle w:val="CommentReference"/>
        </w:rPr>
        <w:annotationRef/>
      </w:r>
      <w:r>
        <w:t>原始转写（供音频核对）：</w:t>
      </w:r>
    </w:p>
    <w:p>
      <w:pPr>
        <w:pStyle w:val="CommentText"/>
      </w:pPr>
      <w:r>
        <w:t>42:51</w:t>
      </w:r>
    </w:p>
    <w:p>
      <w:pPr>
        <w:pStyle w:val="CommentText"/>
      </w:pPr>
      <w:r>
        <w:t>对，你往下往下滑可能就有。没有了。这样对不是你换一个什么找一个对。对，首先 what the *** is this？这是个什么游戏？E. 这样一个东西到方面他是干嘛？等一下。我等一下，接下来咱们要看以后干不了两个，就是拖沓了。平均ok，I see。等一下你让我看一眼。他等于。你看你慢点，你能用方向键吗？还是不可以，只能转？我看只能点课程是吧？Ok。你慢点拖，你把拖到墙那边你给我看看，往往通过强队去往左边往左边拖，就拖到白墙。</w:t>
      </w:r>
    </w:p>
  </w:comment>
  <w:comment w:id="56" w:author="转写校订" w:initials="校" w:date="2026-09-27T18:15:49Z">
    <w:p>
      <w:pPr>
        <w:pStyle w:val="CommentText"/>
      </w:pPr>
      <w:r>
        <w:rPr>
          <w:rStyle w:val="CommentReference"/>
        </w:rPr>
        <w:annotationRef/>
      </w:r>
      <w:r>
        <w:t>原始转写（供音频核对）：</w:t>
      </w:r>
    </w:p>
    <w:p>
      <w:pPr>
        <w:pStyle w:val="CommentText"/>
      </w:pPr>
      <w:r>
        <w:t>44:00</w:t>
      </w:r>
    </w:p>
    <w:p>
      <w:pPr>
        <w:pStyle w:val="CommentText"/>
      </w:pPr>
      <w:r>
        <w:t>他没有穿，左边是能量条的，你往上撞灰墙没区别。你往右你要那个东西直接到方框里，这个东西比如说白色的好好一点，不是我能不能或者你现在把紫色的东西放框里？啥？等一下。Ok。那么我认为对于我来说，我会理解成就是当AI识别到一个按正常的操作流程，并不能解释一个新的图像特征点的时候，他这个意思回想这一步和下一步操作到底触发了或者是达到了什么样的新的一个state？然后对于基于这个state，他去作为一个逻辑处理去判断说， C是要通过什么样特别的特征去触发？I don't know something like that. 我为什么这么想的，逻辑里面大家还有你看我觉得有意思，你如果能把橙色到紫色框，你看看有没有什么视觉上的特征，不是把橙色的物体，就是你直接把就是说我想想我跟你说来，然后我觉得因为他是不能一次性拖进去是吗？</w:t>
      </w:r>
    </w:p>
  </w:comment>
  <w:comment w:id="57" w:author="转写校订" w:initials="校" w:date="2026-09-27T18:15:49Z">
    <w:p>
      <w:pPr>
        <w:pStyle w:val="CommentText"/>
      </w:pPr>
      <w:r>
        <w:rPr>
          <w:rStyle w:val="CommentReference"/>
        </w:rPr>
        <w:annotationRef/>
      </w:r>
      <w:r>
        <w:t>原始转写（供音频核对）：</w:t>
      </w:r>
    </w:p>
    <w:p>
      <w:pPr>
        <w:pStyle w:val="CommentText"/>
      </w:pPr>
      <w:r>
        <w:t>45:38</w:t>
      </w:r>
    </w:p>
    <w:p>
      <w:pPr>
        <w:pStyle w:val="CommentText"/>
      </w:pPr>
      <w:r>
        <w:t>就必须三个爪子要动，它是三个爪子，你看它没变化，这个时候就得观察别的了，我觉得 there is a我不知道我要举一个比较有意思的例子，但是投委会会心一笑，这个叫局面分析。对，这时候AI要开始长跑，要开始做局面分析了，当你下到终局的时候，你就要还有几个不是上去，我不想接，我俩小时候认识是因为还有打我们象棋比赛，然后现在都玩意思了，就很有意思。对，反正对于这种情况他遇到一个瓶颈了，这时候AI就开始局面分析，就要看看至于之前所判断的一些东西，或者说给他加一个condition，我的condition是一个更加能来按照三个包的一个东西。</w:t>
      </w:r>
    </w:p>
  </w:comment>
  <w:comment w:id="58" w:author="转写校订" w:initials="校" w:date="2026-09-27T18:15:49Z">
    <w:p>
      <w:pPr>
        <w:pStyle w:val="CommentText"/>
      </w:pPr>
      <w:r>
        <w:rPr>
          <w:rStyle w:val="CommentReference"/>
        </w:rPr>
        <w:annotationRef/>
      </w:r>
      <w:r>
        <w:t>原始转写（供音频核对）：</w:t>
      </w:r>
    </w:p>
    <w:p>
      <w:pPr>
        <w:pStyle w:val="CommentText"/>
      </w:pPr>
      <w:r>
        <w:t>46:38</w:t>
      </w:r>
    </w:p>
    <w:p>
      <w:pPr>
        <w:pStyle w:val="CommentText"/>
      </w:pPr>
      <w:r>
        <w:t>像这个东西就像这个逻辑它就加一个condition，就是一个颜色要拉。对，没错不一样。比如说非常有道理，我就应该把这个东西给记录一下，刚刚我刚有录音，我可以一会发群里有录音吗？很棒。是这样的话，要不然就是你娘娘可以很绝，各位， Let me try to find something了，我看看能不能transcribe一下，对，比如我给你录音也行，我回去再重新我刚才说的有点乱，我可以重新总结一下。</w:t>
      </w:r>
    </w:p>
  </w:comment>
  <w:comment w:id="59" w:author="转写校订" w:initials="校" w:date="2026-09-27T18:15:49Z">
    <w:p>
      <w:pPr>
        <w:pStyle w:val="CommentText"/>
      </w:pPr>
      <w:r>
        <w:rPr>
          <w:rStyle w:val="CommentReference"/>
        </w:rPr>
        <w:annotationRef/>
      </w:r>
      <w:r>
        <w:t>原始转写（供音频核对）：</w:t>
      </w:r>
    </w:p>
    <w:p>
      <w:pPr>
        <w:pStyle w:val="CommentText"/>
      </w:pPr>
      <w:r>
        <w:t>47:11</w:t>
      </w:r>
    </w:p>
    <w:p>
      <w:pPr>
        <w:pStyle w:val="CommentText"/>
      </w:pPr>
      <w:r>
        <w:t>可以，后来我想想我们从头来，首先刚才戴宏伟说的图像分析我觉得很有必要，而且是要理解这个图这个图像上的每个物体的意义。但是我们也提到了说只理解图像，就只去区分物体本身是不足以的，他要有康泰斯。举个例子，像AR25的 Puzzle里面，他就理解到右边的黑色的带点的方块和左边灰色的方块是有对应的，它是沿白色线对称，他得意识到这个逻辑，并且同时意识到或者说通过操作意识到，因为你都没有因为黑色方框会移动左边的灰色的图形，因此对于两者之间的联系，但是 obviously, 这样子AI只会自己瞎跑，他不知道要干嘛。</w:t>
      </w:r>
    </w:p>
  </w:comment>
  <w:comment w:id="60" w:author="转写校订" w:initials="校" w:date="2026-09-27T18:15:49Z">
    <w:p>
      <w:pPr>
        <w:pStyle w:val="CommentText"/>
      </w:pPr>
      <w:r>
        <w:rPr>
          <w:rStyle w:val="CommentReference"/>
        </w:rPr>
        <w:annotationRef/>
      </w:r>
      <w:r>
        <w:t>原始转写（供音频核对）：</w:t>
      </w:r>
    </w:p>
    <w:p>
      <w:pPr>
        <w:pStyle w:val="CommentText"/>
      </w:pPr>
      <w:r>
        <w:t>48:25</w:t>
      </w:r>
    </w:p>
    <w:p>
      <w:pPr>
        <w:pStyle w:val="CommentText"/>
      </w:pPr>
      <w:r>
        <w:t>首先我们家我认为我觉得ok，我的理解是他首先对所有他识别出来的物体进行一个逻辑上的确认，就举个例子，相似性、对称性或者说是颜色的关系，对吧？你基本上我说一个图形和另外一个图形有关系，一个就是形状、边缘、轮廓和一轮对称或者颜色。V差不多，也就是这么多 pixel的，更加的有必要就是来这么分析，然后我觉得可以做对AI如果可以的话，可以对一些offer进行一个规定，做一个你看一下另外一个游戏，我们看那个叫什么？拉上去，ok，首先你能看到左下角这样的这么一个大块，然后中间有一个块跟他的非常相似，颜色相似，形状类似并不完全一样，但是我觉得AI没有matching is like。</w:t>
      </w:r>
    </w:p>
  </w:comment>
  <w:comment w:id="61" w:author="转写校订" w:initials="校" w:date="2026-09-27T18:15:49Z">
    <w:p>
      <w:pPr>
        <w:pStyle w:val="CommentText"/>
      </w:pPr>
      <w:r>
        <w:rPr>
          <w:rStyle w:val="CommentReference"/>
        </w:rPr>
        <w:annotationRef/>
      </w:r>
      <w:r>
        <w:t>原始转写（供音频核对）：</w:t>
      </w:r>
    </w:p>
    <w:p>
      <w:pPr>
        <w:pStyle w:val="CommentText"/>
      </w:pPr>
      <w:r>
        <w:t>49:24</w:t>
      </w:r>
    </w:p>
    <w:p>
      <w:pPr>
        <w:pStyle w:val="CommentText"/>
      </w:pPr>
      <w:r>
        <w:t>肯定不是，你觉得推送那些他肯定能看到，这样都有一定相似性对吧？两个红色这块有相似性，下面的能量潮的颜色和两个黄色块具有相似性，然后同时这个也就能，当然这个游戏黄色那个块方块就是中间有个洞的方法是恢复能量条的，因为这个关一次能量是走不完的。对。对通过颜色和形状类似或者说是但这里有这一关是翻转是不对？旋转中心是或者是你发现或者说是提醒翻身来判断相似的object，类似于他把这个东西和其实他不一样。</w:t>
      </w:r>
    </w:p>
  </w:comment>
  <w:comment w:id="62" w:author="转写校订" w:initials="校" w:date="2026-09-27T18:15:49Z">
    <w:p>
      <w:pPr>
        <w:pStyle w:val="CommentText"/>
      </w:pPr>
      <w:r>
        <w:rPr>
          <w:rStyle w:val="CommentReference"/>
        </w:rPr>
        <w:annotationRef/>
      </w:r>
      <w:r>
        <w:t>原始转写（供音频核对）：</w:t>
      </w:r>
    </w:p>
    <w:p>
      <w:pPr>
        <w:pStyle w:val="CommentText"/>
      </w:pPr>
      <w:r>
        <w:t>50:16</w:t>
      </w:r>
    </w:p>
    <w:p>
      <w:pPr>
        <w:pStyle w:val="CommentText"/>
      </w:pPr>
      <w:r>
        <w:t>还有一个思路。对。但是 Going a little bit confusing，因为他不是单纯的二倍，他是希望有方框可能会厚厚一点，但是我觉得是长辈是常备外方，是不是？你这个外地方它是两个上诉，我跟你们外观考虑一下。对，但是我的意思就是说我不觉得一个绝对的思维是有必要，但是我说出来的图像的特征相似性是轮廓的相似性是有必要的，当我不是很了解像这种如果说你给一个这种他怎么能去具体的判断，但是我们抽象的概念我认为肯定有some way to。其实就框 quantify两个图像之间的我们或者相似性，我认为是有这么一个说法。除此之外还有一个我跟张娜对是 AI就得去判断它识别的 office的相关，这些有哪些识别上的相似性。Ok，也是是把接下来就是关于操作这个事儿，我觉得首先你得靠他什么的那句话分享。Obviously我告诉我们游戏的，我说他们这个事情你能用哪些操作来去做，我觉得对于人来说，我的意思是ok你给你上组件，你肯定移动每一个人物或者是移动某一主体，他肯定是continuous path，你上下左右移动肯定是基于现在这个位置往上移动几个配送，康泰是可以给，人家也能知道说移动摄像头是可以干什么的，还有可以 track这些东西。</w:t>
      </w:r>
    </w:p>
  </w:comment>
  <w:comment w:id="63" w:author="转写校订" w:initials="校" w:date="2026-09-27T18:15:49Z">
    <w:p>
      <w:pPr>
        <w:pStyle w:val="CommentText"/>
      </w:pPr>
      <w:r>
        <w:rPr>
          <w:rStyle w:val="CommentReference"/>
        </w:rPr>
        <w:annotationRef/>
      </w:r>
      <w:r>
        <w:t>原始转写（供音频核对）：</w:t>
      </w:r>
    </w:p>
    <w:p>
      <w:pPr>
        <w:pStyle w:val="CommentText"/>
      </w:pPr>
      <w:r>
        <w:t>52:11</w:t>
      </w:r>
    </w:p>
    <w:p>
      <w:pPr>
        <w:pStyle w:val="CommentText"/>
      </w:pPr>
      <w:r>
        <w:t>那很明显也是移动某一个物体到某一个方向，然后这个AI可能会，当然你可能会发现AI可能就是对 ok，这就是另外一个逻辑，我认为可可没有必要。</w:t>
      </w:r>
    </w:p>
  </w:comment>
  <w:comment w:id="64" w:author="转写校订" w:initials="校" w:date="2026-09-27T18:15:49Z">
    <w:p>
      <w:pPr>
        <w:pStyle w:val="CommentText"/>
      </w:pPr>
      <w:r>
        <w:rPr>
          <w:rStyle w:val="CommentReference"/>
        </w:rPr>
        <w:annotationRef/>
      </w:r>
      <w:r>
        <w:t>原始转写（供音频核对）：</w:t>
      </w:r>
    </w:p>
    <w:p>
      <w:pPr>
        <w:pStyle w:val="CommentText"/>
      </w:pPr>
      <w:r>
        <w:t>52:25</w:t>
      </w:r>
    </w:p>
    <w:p>
      <w:pPr>
        <w:pStyle w:val="CommentText"/>
      </w:pPr>
      <w:r>
        <w:t>Firstly, 当你假如邮箱上所得的，当你上下左移动，下面你会发现你身上左右移动一下，ok你发一下也会发现ok移动完上当他做完第一次移动以后，他会发现整个的图像里面是变了什么东西就变了，这个蓝图这个物体 ok他就知道说他要移动的对象，其余的都跟这个目标没有关系，跟这个操作可能不跟操作没有关系，可能跟游戏都没有关系，对于操作 may be you can actually do that.</w:t>
      </w:r>
    </w:p>
  </w:comment>
  <w:comment w:id="65" w:author="转写校订" w:initials="校" w:date="2026-09-27T18:15:49Z">
    <w:p>
      <w:pPr>
        <w:pStyle w:val="CommentText"/>
      </w:pPr>
      <w:r>
        <w:rPr>
          <w:rStyle w:val="CommentReference"/>
        </w:rPr>
        <w:annotationRef/>
      </w:r>
      <w:r>
        <w:t>原始转写（供音频核对）：</w:t>
      </w:r>
    </w:p>
    <w:p>
      <w:pPr>
        <w:pStyle w:val="CommentText"/>
      </w:pPr>
      <w:r>
        <w:t>53:08</w:t>
      </w:r>
    </w:p>
    <w:p>
      <w:pPr>
        <w:pStyle w:val="CommentText"/>
      </w:pPr>
      <w:r>
        <w:t>大家可能理解操作能给这个游戏带来哪些变化？很明显，对于游戏来说操作只会移动蓝蓝湖一块，其他的就可以完全不用管，剩下其他的物品肯定还会来，你也可能要理解。要不然这个块和另外一块进行某种意义上的交互，我认为交互可能对这个游戏来说，因为很明显你移动块只会更加的贴近其他的，那他可能要去贴近小伙子来进行一个交互，来判断其他就是干嘛的。</w:t>
      </w:r>
    </w:p>
  </w:comment>
  <w:comment w:id="66" w:author="转写校订" w:initials="校" w:date="2026-09-27T18:15:49Z">
    <w:p>
      <w:pPr>
        <w:pStyle w:val="CommentText"/>
      </w:pPr>
      <w:r>
        <w:rPr>
          <w:rStyle w:val="CommentReference"/>
        </w:rPr>
        <w:annotationRef/>
      </w:r>
      <w:r>
        <w:t>原始转写（供音频核对）：</w:t>
      </w:r>
    </w:p>
    <w:p>
      <w:pPr>
        <w:pStyle w:val="CommentText"/>
      </w:pPr>
      <w:r>
        <w:t>53:47</w:t>
      </w:r>
    </w:p>
    <w:p>
      <w:pPr>
        <w:pStyle w:val="CommentText"/>
      </w:pPr>
      <w:r>
        <w:t>好，回到刚才这个点，对于别的游戏来说，你可以点另外一个游戏，或者是下一个游戏，你换齿轮的游戏。</w:t>
      </w:r>
    </w:p>
  </w:comment>
  <w:comment w:id="67" w:author="转写校订" w:initials="校" w:date="2026-09-27T18:15:49Z">
    <w:p>
      <w:pPr>
        <w:pStyle w:val="CommentText"/>
      </w:pPr>
      <w:r>
        <w:rPr>
          <w:rStyle w:val="CommentReference"/>
        </w:rPr>
        <w:annotationRef/>
      </w:r>
      <w:r>
        <w:t>原始转写（供音频核对）：</w:t>
      </w:r>
    </w:p>
    <w:p>
      <w:pPr>
        <w:pStyle w:val="CommentText"/>
      </w:pPr>
      <w:r>
        <w:t>53:58</w:t>
      </w:r>
    </w:p>
    <w:p>
      <w:pPr>
        <w:pStyle w:val="CommentText"/>
      </w:pPr>
      <w:r>
        <w:t>Ok首先 AI可能首先一看到能干嘛，这个游戏只能 ok，其他的都不没有任何非法是吧？没有，只有可以ok，接下来AI就可以扣，他虽然ok，然后发现这也不消耗协调，所以他可能会发现别的意图没有变化，是捡到。没有变化，它好像消耗了血条，它会消耗，我打算扣一下。所以 but like。</w:t>
      </w:r>
    </w:p>
  </w:comment>
  <w:comment w:id="68" w:author="转写校订" w:initials="校" w:date="2026-09-27T18:15:49Z">
    <w:p>
      <w:pPr>
        <w:pStyle w:val="CommentText"/>
      </w:pPr>
      <w:r>
        <w:rPr>
          <w:rStyle w:val="CommentReference"/>
        </w:rPr>
        <w:annotationRef/>
      </w:r>
      <w:r>
        <w:t>原始转写（供音频核对）：</w:t>
      </w:r>
    </w:p>
    <w:p>
      <w:pPr>
        <w:pStyle w:val="CommentText"/>
      </w:pPr>
      <w:r>
        <w:t>54:28</w:t>
      </w:r>
    </w:p>
    <w:p>
      <w:pPr>
        <w:pStyle w:val="CommentText"/>
      </w:pPr>
      <w:r>
        <w:t>但是like obviously我认为就可以看出来什么颜色，你会发现上面边缘有一个有些蓝色，有些有些棕色的，灰色的对游戏的蓝色灰色有区别吗？你看如果你把推你把推到蓝色的位置，对吧？我说蓝色的，当这个当中 ok他能进去吗？没问题为我只能进去，我的对，但是然后 ok，谁知杨等等会闪，它会闪，你把它放进去，他还是毁了穿过去的。</w:t>
      </w:r>
    </w:p>
  </w:comment>
  <w:comment w:id="69" w:author="转写校订" w:initials="校" w:date="2026-09-27T18:15:49Z">
    <w:p>
      <w:pPr>
        <w:pStyle w:val="CommentText"/>
      </w:pPr>
      <w:r>
        <w:rPr>
          <w:rStyle w:val="CommentReference"/>
        </w:rPr>
        <w:annotationRef/>
      </w:r>
      <w:r>
        <w:t>原始转写（供音频核对）：</w:t>
      </w:r>
    </w:p>
    <w:p>
      <w:pPr>
        <w:pStyle w:val="CommentText"/>
      </w:pPr>
      <w:r>
        <w:t>55:22</w:t>
      </w:r>
    </w:p>
    <w:p>
      <w:pPr>
        <w:pStyle w:val="CommentText"/>
      </w:pPr>
      <w:r>
        <w:t>当然死了是吗？对没事我。好，大家做一遍，人家说一遍，你把紫色的话拖，让紫色中间紫色包括碰到蓝色的我就回去了， ok我刚才ok我们就是说我要先把列出来以后会game over，先把 ok他会死吗？</w:t>
      </w:r>
    </w:p>
  </w:comment>
  <w:comment w:id="70" w:author="转写校订" w:initials="校" w:date="2026-09-27T18:15:49Z">
    <w:p>
      <w:pPr>
        <w:pStyle w:val="CommentText"/>
      </w:pPr>
      <w:r>
        <w:rPr>
          <w:rStyle w:val="CommentReference"/>
        </w:rPr>
        <w:annotationRef/>
      </w:r>
      <w:r>
        <w:t>原始转写（供音频核对）：</w:t>
      </w:r>
    </w:p>
    <w:p>
      <w:pPr>
        <w:pStyle w:val="CommentText"/>
      </w:pPr>
      <w:r>
        <w:t>55:51</w:t>
      </w:r>
    </w:p>
    <w:p>
      <w:pPr>
        <w:pStyle w:val="CommentText"/>
      </w:pPr>
      <w:r>
        <w:t>Ok好先把这个事情说完，就是关于这个价格，当你把你对交互肯定你可能要当效，包括可能扣血，但是对于AI来说可能还不够聪明的话，肯定要去碰一下，我们也没法做到一个那么出来。对，肯定要去测试就是每个东西它的物品的特性，对于然后再测一个东西。</w:t>
      </w:r>
    </w:p>
  </w:comment>
  <w:comment w:id="71" w:author="转写校订" w:initials="校" w:date="2026-09-27T18:15:49Z">
    <w:p>
      <w:pPr>
        <w:pStyle w:val="CommentText"/>
      </w:pPr>
      <w:r>
        <w:rPr>
          <w:rStyle w:val="CommentReference"/>
        </w:rPr>
        <w:annotationRef/>
      </w:r>
      <w:r>
        <w:t>原始转写（供音频核对）：</w:t>
      </w:r>
    </w:p>
    <w:p>
      <w:pPr>
        <w:pStyle w:val="CommentText"/>
      </w:pPr>
      <w:r>
        <w:t>56:15</w:t>
      </w:r>
    </w:p>
    <w:p>
      <w:pPr>
        <w:pStyle w:val="CommentText"/>
      </w:pPr>
      <w:r>
        <w:t>灰墙不是直接说到就没法进去了，他就不会死。那如果说这么着呢，就是他们我们会有意思，比如说这样要我去就这么说这么着。一会放到这儿。这儿行吗？100个右边，你把右边往左移，对。他会转，不是他，那是因为什么？你再往左移。Ok没问题，这是什么？这是为什么？不是？是因为是因为什么？是因为怕我还没有好了，我还看到这种了，对我觉得最抽象最难爱的方法来讲，首先看的是哪些是可以抓住的东西，然后后他就会发现就对于这个游戏，然后发现蓝色和灰色的墙体都是没有办法。</w:t>
      </w:r>
    </w:p>
  </w:comment>
  <w:comment w:id="72" w:author="转写校订" w:initials="校" w:date="2026-09-27T18:15:49Z">
    <w:p>
      <w:pPr>
        <w:pStyle w:val="CommentText"/>
      </w:pPr>
      <w:r>
        <w:rPr>
          <w:rStyle w:val="CommentReference"/>
        </w:rPr>
        <w:annotationRef/>
      </w:r>
      <w:r>
        <w:t>原始转写（供音频核对）：</w:t>
      </w:r>
    </w:p>
    <w:p>
      <w:pPr>
        <w:pStyle w:val="CommentText"/>
      </w:pPr>
      <w:r>
        <w:t>57:18</w:t>
      </w:r>
    </w:p>
    <w:p>
      <w:pPr>
        <w:pStyle w:val="CommentText"/>
      </w:pPr>
      <w:r>
        <w:t>第二个的蓝色可能是湖，我不知道这个概念是什么，但是同时AI也会第四定位是对于我来说，我当时作为人类我也能意识到说蓝色墙体它不可能只是为了的例子，特意把蓝色的墙和灰色墙区分开肯定是有什么意义的。</w:t>
      </w:r>
    </w:p>
  </w:comment>
  <w:comment w:id="73" w:author="转写校订" w:initials="校" w:date="2026-09-27T18:15:49Z">
    <w:p>
      <w:pPr>
        <w:pStyle w:val="CommentText"/>
      </w:pPr>
      <w:r>
        <w:rPr>
          <w:rStyle w:val="CommentReference"/>
        </w:rPr>
        <w:annotationRef/>
      </w:r>
      <w:r>
        <w:t>原始转写（供音频核对）：</w:t>
      </w:r>
    </w:p>
    <w:p>
      <w:pPr>
        <w:pStyle w:val="CommentText"/>
      </w:pPr>
      <w:r>
        <w:t>57:37</w:t>
      </w:r>
    </w:p>
    <w:p>
      <w:pPr>
        <w:pStyle w:val="CommentText"/>
      </w:pPr>
      <w:r>
        <w:t>那么这个意义在于哪里？包括闪的东西，我先把这个说完下来的时候，他AI能先去判断的时候，哪些物品是可以转的，就这个价格会对对这个游戏有什么影响，很明显是影响占用两边的物品，能在第一关也呈现了站在哪边的物体能让中间物体在他们的中心被两根线绑着或者三根线绑来来去怎么说，为了phrases in the most technical way，他能意识到就是说如果是拿三个点，拿这三个就是对于上面橙色的铁物体还三个点。</w:t>
      </w:r>
    </w:p>
  </w:comment>
  <w:comment w:id="74" w:author="转写校订" w:initials="校" w:date="2026-09-27T18:15:49Z">
    <w:p>
      <w:pPr>
        <w:pStyle w:val="CommentText"/>
      </w:pPr>
      <w:r>
        <w:rPr>
          <w:rStyle w:val="CommentReference"/>
        </w:rPr>
        <w:annotationRef/>
      </w:r>
      <w:r>
        <w:t>原始转写（供音频核对）：</w:t>
      </w:r>
    </w:p>
    <w:p>
      <w:pPr>
        <w:pStyle w:val="CommentText"/>
      </w:pPr>
      <w:r>
        <w:t>58:22</w:t>
      </w:r>
    </w:p>
    <w:p>
      <w:pPr>
        <w:pStyle w:val="CommentText"/>
      </w:pPr>
      <w:r>
        <w:t>对于假如说你把三个点连成每个两个点连一个线的话，这是一个物质，这是一个几何形状，橙色的物体，其实它的真脆的。</w:t>
      </w:r>
    </w:p>
  </w:comment>
  <w:comment w:id="75" w:author="转写校订" w:initials="校" w:date="2026-09-27T18:15:49Z">
    <w:p>
      <w:pPr>
        <w:pStyle w:val="CommentText"/>
      </w:pPr>
      <w:r>
        <w:rPr>
          <w:rStyle w:val="CommentReference"/>
        </w:rPr>
        <w:annotationRef/>
      </w:r>
      <w:r>
        <w:t>原始转写（供音频核对）：</w:t>
      </w:r>
    </w:p>
    <w:p>
      <w:pPr>
        <w:pStyle w:val="CommentText"/>
      </w:pPr>
      <w:r>
        <w:t>58:33</w:t>
      </w:r>
    </w:p>
    <w:p>
      <w:pPr>
        <w:pStyle w:val="CommentText"/>
      </w:pPr>
      <w:r>
        <w:t>新出来，对，应该不是现代化新出来的，对。两没事还能理解到这一点，他就能知道这个游戏它是怎么一回事。如果他不是那样的生出来，因为它肯定不是绝对应该是配手。然后他就能意识到肯定中间肯定有意义的，然后就会去想到说把这个东西移到然后他可能像刚才他们也试了，就是说对于上一关来说，你把端点移到中间是没有任何帮助的，没有任何闪没有任何的没说的 different，说明这个肯定是不是的solution自然我们会尝试去有另外一个凹下去，把它放在那边，不能这么想。</w:t>
      </w:r>
    </w:p>
  </w:comment>
  <w:comment w:id="76" w:author="转写校订" w:initials="校" w:date="2026-09-27T18:15:49Z">
    <w:p>
      <w:pPr>
        <w:pStyle w:val="CommentText"/>
      </w:pPr>
      <w:r>
        <w:rPr>
          <w:rStyle w:val="CommentReference"/>
        </w:rPr>
        <w:annotationRef/>
      </w:r>
      <w:r>
        <w:t>原始转写（供音频核对）：</w:t>
      </w:r>
    </w:p>
    <w:p>
      <w:pPr>
        <w:pStyle w:val="CommentText"/>
      </w:pPr>
      <w:r>
        <w:t>59:21</w:t>
      </w:r>
    </w:p>
    <w:p>
      <w:pPr>
        <w:pStyle w:val="CommentText"/>
      </w:pPr>
      <w:r>
        <w:t>但是讲到刚才叔叔妈说的没有闪埋这个事，很明显，现在这一方这个游戏就证明说闪白不一定是好事，闪白肯定是他们给他分的。</w:t>
      </w:r>
    </w:p>
  </w:comment>
  <w:comment w:id="77" w:author="转写校订" w:initials="校" w:date="2026-09-27T18:15:49Z">
    <w:p>
      <w:pPr>
        <w:pStyle w:val="CommentText"/>
      </w:pPr>
      <w:r>
        <w:rPr>
          <w:rStyle w:val="CommentReference"/>
        </w:rPr>
        <w:annotationRef/>
      </w:r>
      <w:r>
        <w:t>原始转写（供音频核对）：</w:t>
      </w:r>
    </w:p>
    <w:p>
      <w:pPr>
        <w:pStyle w:val="CommentText"/>
      </w:pPr>
      <w:r>
        <w:t>59:32</w:t>
      </w:r>
    </w:p>
    <w:p>
      <w:pPr>
        <w:pStyle w:val="CommentText"/>
      </w:pPr>
      <w:r>
        <w:t>But this may not be a good thing，对于有些游戏可能好使，这个游戏可能是坏事。是吧？对，所以说这样要听不懂情况，就是坦白到底是什么。Yes. 对。但是我认为这个是闪白，还有一个点。等一下。我还有一个想法，我突然有个特别有影响，我先口述先描述一下，在第一关里能出现闪白都是好闪白，在事后的观影在第一关达成通关条件，并没有发现闪白之后的闪白可能都是坏的。对，咱们给他。我不太理解，我再重复一遍。</w:t>
      </w:r>
    </w:p>
  </w:comment>
  <w:comment w:id="78" w:author="转写校订" w:initials="校" w:date="2026-09-27T18:15:49Z">
    <w:p>
      <w:pPr>
        <w:pStyle w:val="CommentText"/>
      </w:pPr>
      <w:r>
        <w:rPr>
          <w:rStyle w:val="CommentReference"/>
        </w:rPr>
        <w:annotationRef/>
      </w:r>
      <w:r>
        <w:t>原始转写（供音频核对）：</w:t>
      </w:r>
    </w:p>
    <w:p>
      <w:pPr>
        <w:pStyle w:val="CommentText"/>
      </w:pPr>
      <w:r>
        <w:t>01:00:17</w:t>
      </w:r>
    </w:p>
    <w:p>
      <w:pPr>
        <w:pStyle w:val="CommentText"/>
      </w:pPr>
      <w:r>
        <w:t>Ok在第一关在教学关卡，因为基本上第一关是最基础最难的关卡，能出现的闪来基本上代表这是一个关键的通关因素。如果说在第一关通关了，但是没有出现闪白，之后的闪白，肯定是沃尔三号肯定不一定是好事。真的不知道这个逻辑这种是吗？这种我们是不是要玩很多才能看是否可以这样对，这就是我的猜想，我只是说我没有没事可以阻止，但是有的话这个游戏因为这边是一个别的游戏，对。</w:t>
      </w:r>
    </w:p>
  </w:comment>
  <w:comment w:id="79" w:author="转写校订" w:initials="校" w:date="2026-09-27T18:15:49Z">
    <w:p>
      <w:pPr>
        <w:pStyle w:val="CommentText"/>
      </w:pPr>
      <w:r>
        <w:rPr>
          <w:rStyle w:val="CommentReference"/>
        </w:rPr>
        <w:annotationRef/>
      </w:r>
      <w:r>
        <w:t>原始转写（供音频核对）：</w:t>
      </w:r>
    </w:p>
    <w:p>
      <w:pPr>
        <w:pStyle w:val="CommentText"/>
      </w:pPr>
      <w:r>
        <w:t>01:00:53</w:t>
      </w:r>
    </w:p>
    <w:p>
      <w:pPr>
        <w:pStyle w:val="CommentText"/>
      </w:pPr>
      <w:r>
        <w:t>看看还有什么。对。我有个问题，咱的最终的目标其实是让AI自己能够判断说咱们刚刚给出的所有这些结论是吧？咱也没有办法每一个都给他们安全委托人，更多还是说他能自己识别，这是最ideal的情况是吧？对ok你不可能哪里，因为他游戏13号，而且游戏中可以覆盖很多某种类型的游戏了，但是它最终还是要放到一个特别大的数据集里面，比如说我们现在可以接触到世界25个游戏，春运赛的数据科学不是有竞赛跟参赛细节就是这样，对。</w:t>
      </w:r>
    </w:p>
  </w:comment>
  <w:comment w:id="80" w:author="转写校订" w:initials="校" w:date="2026-09-27T18:15:49Z">
    <w:p>
      <w:pPr>
        <w:pStyle w:val="CommentText"/>
      </w:pPr>
      <w:r>
        <w:rPr>
          <w:rStyle w:val="CommentReference"/>
        </w:rPr>
        <w:annotationRef/>
      </w:r>
      <w:r>
        <w:t>原始转写（供音频核对）：</w:t>
      </w:r>
    </w:p>
    <w:p>
      <w:pPr>
        <w:pStyle w:val="CommentText"/>
      </w:pPr>
      <w:r>
        <w:t>01:01:38</w:t>
      </w:r>
    </w:p>
    <w:p>
      <w:pPr>
        <w:pStyle w:val="CommentText"/>
      </w:pPr>
      <w:r>
        <w:t>我们的所以这些预测他的他是不会给我们看的，咱刚一共是哪三个来着看了一个是R11L，一个是ls20，然后是a225对吧？</w:t>
      </w:r>
    </w:p>
  </w:comment>
  <w:comment w:id="81" w:author="转写校订" w:initials="校" w:date="2026-09-27T18:15:49Z">
    <w:p>
      <w:pPr>
        <w:pStyle w:val="CommentText"/>
      </w:pPr>
      <w:r>
        <w:rPr>
          <w:rStyle w:val="CommentReference"/>
        </w:rPr>
        <w:annotationRef/>
      </w:r>
      <w:r>
        <w:t>原始转写（供音频核对）：</w:t>
      </w:r>
    </w:p>
    <w:p>
      <w:pPr>
        <w:pStyle w:val="CommentText"/>
      </w:pPr>
      <w:r>
        <w:t>01:01:48</w:t>
      </w:r>
    </w:p>
    <w:p>
      <w:pPr>
        <w:pStyle w:val="CommentText"/>
      </w:pPr>
      <w:r>
        <w:t>Ok我因为做一会整理一下，我觉得rain说好的还有意思可以。还有个啥可能再比如说看他这个就是要用一个东西，然后往上走，他如果说你随便走一下，他不会扣分，或者说你就是按照上级你比如说动不了。然后我的下线也动不了，然后我这个就看到，所以它只有左右。我们然后你比如把它对这么着？我知道他是什么就是在干嘛，但是他还是重力吗？对，差不多你可以理解，也可以这么理解。你看这个以后，他有这样，ok谢谢ok。Ok，我们刚才我自己可以尝试理解一下，好酷。对，我已经玩过。好好玩，但是点一下稍微会 ok，我就点一下微信。</w:t>
      </w:r>
    </w:p>
  </w:comment>
  <w:comment w:id="82" w:author="转写校订" w:initials="校" w:date="2026-09-27T18:15:49Z">
    <w:p>
      <w:pPr>
        <w:pStyle w:val="CommentText"/>
      </w:pPr>
      <w:r>
        <w:rPr>
          <w:rStyle w:val="CommentReference"/>
        </w:rPr>
        <w:annotationRef/>
      </w:r>
      <w:r>
        <w:t>原始转写（供音频核对）：</w:t>
      </w:r>
    </w:p>
    <w:p>
      <w:pPr>
        <w:pStyle w:val="CommentText"/>
      </w:pPr>
      <w:r>
        <w:t>01:02:45</w:t>
      </w:r>
    </w:p>
    <w:p>
      <w:pPr>
        <w:pStyle w:val="CommentText"/>
      </w:pPr>
      <w:r>
        <w:t>这个是可以有很多很有意思的定义，我觉得也像这种第一点对于的传统文化的一些活动，所以可以。那是啥？那是个PPT or something次，ok。Turn往右走。你就是说 this makes sense. Ok，你要先显示无障碍，ok。对，而且而且这个游戏来说通常讲的理解就是他得判断哪些问题是对他有意义，哪些问题对他不利，死了肯定是obviously the worst reward that you can ever get对吧？很明显紫色所有方块都代表着4 this is kind of cool，但是好像没有看到一个闪，就这个东西大家也不一定是闪，也不一定是闪。</w:t>
      </w:r>
    </w:p>
  </w:comment>
  <w:comment w:id="83" w:author="转写校订" w:initials="校" w:date="2026-09-27T18:15:49Z">
    <w:p>
      <w:pPr>
        <w:pStyle w:val="CommentText"/>
      </w:pPr>
      <w:r>
        <w:rPr>
          <w:rStyle w:val="CommentReference"/>
        </w:rPr>
        <w:annotationRef/>
      </w:r>
      <w:r>
        <w:t>原始转写（供音频核对）：</w:t>
      </w:r>
    </w:p>
    <w:p>
      <w:pPr>
        <w:pStyle w:val="CommentText"/>
      </w:pPr>
      <w:r>
        <w:t>01:03:48</w:t>
      </w:r>
    </w:p>
    <w:p>
      <w:pPr>
        <w:pStyle w:val="CommentText"/>
      </w:pPr>
      <w:r>
        <w:t>谁知道？对，你就看他。比如说你点一下，它不会他也会发生一些变化，我觉得不一样，这样肯定对。这就不仅仅局限于闪，他局限于一个物体的变化，不是对刚刚才我们说的某种在常规，对就这个游戏，对，举个例子，你正常来说他以左右键他不可能或者你会看一下，往下往大家你随便你先试一下，你还是想解释一下，这是 ok，等一下来我们从这块分析我的意思是什么？</w:t>
      </w:r>
    </w:p>
  </w:comment>
  <w:comment w:id="84" w:author="转写校订" w:initials="校" w:date="2026-09-27T18:15:49Z">
    <w:p>
      <w:pPr>
        <w:pStyle w:val="CommentText"/>
      </w:pPr>
      <w:r>
        <w:rPr>
          <w:rStyle w:val="CommentReference"/>
        </w:rPr>
        <w:annotationRef/>
      </w:r>
      <w:r>
        <w:t>原始转写（供音频核对）：</w:t>
      </w:r>
    </w:p>
    <w:p>
      <w:pPr>
        <w:pStyle w:val="CommentText"/>
      </w:pPr>
      <w:r>
        <w:t>01:04:27</w:t>
      </w:r>
    </w:p>
    <w:p>
      <w:pPr>
        <w:pStyle w:val="CommentText"/>
      </w:pPr>
      <w:r>
        <w:t>你先往右走。好，他撞了他没不能动了对吧？在这个时候你会发现正常考虑什么？回弹-08，ok，拍写当地高级开始的游戏的底层代码可以出现一直在我脑海里。当年报你碰到帮你报销回撤几个黑手，ok然后很快就会出现bug，但是对 anyway, 对于这个来说，我理解是对于假如是如果这可能不是一般，但是对于 AI来说，他的理解首先他可以左右移动到一定程度的范畴，一个行不通的时候，这个时候它会产生铁黄橙色方块，你点一下。</w:t>
      </w:r>
    </w:p>
  </w:comment>
  <w:comment w:id="85" w:author="转写校订" w:initials="校" w:date="2026-09-27T18:15:49Z">
    <w:p>
      <w:pPr>
        <w:pStyle w:val="CommentText"/>
      </w:pPr>
      <w:r>
        <w:rPr>
          <w:rStyle w:val="CommentReference"/>
        </w:rPr>
        <w:annotationRef/>
      </w:r>
      <w:r>
        <w:t>原始转写（供音频核对）：</w:t>
      </w:r>
    </w:p>
    <w:p>
      <w:pPr>
        <w:pStyle w:val="CommentText"/>
      </w:pPr>
      <w:r>
        <w:t>01:05:23</w:t>
      </w:r>
    </w:p>
    <w:p>
      <w:pPr>
        <w:pStyle w:val="CommentText"/>
      </w:pPr>
      <w:r>
        <w:t>好，出现了新的对吧？新新的这个动画，然后发现动画能导致某种新的outcome。这个outcome是什么？物品穿过这个东西了，还有一个比较重要的概念，就是说有些office像你点上面对于这假如是刚刚刚才情况，如果你点上面 boss他不会增加，他不会移动，ok是不是？你脸上 boss并不会让你的这个物品可以误解你的操控角色移到右边的位置，只有接着你的才可以，那AI需要理解到这一点，要不然他就会杀点，他会把所有都点了，那不就浪费钱了对吧？</w:t>
      </w:r>
    </w:p>
  </w:comment>
  <w:comment w:id="86" w:author="转写校订" w:initials="校" w:date="2026-09-27T18:15:49Z">
    <w:p>
      <w:pPr>
        <w:pStyle w:val="CommentText"/>
      </w:pPr>
      <w:r>
        <w:rPr>
          <w:rStyle w:val="CommentReference"/>
        </w:rPr>
        <w:annotationRef/>
      </w:r>
      <w:r>
        <w:t>原始转写（供音频核对）：</w:t>
      </w:r>
    </w:p>
    <w:p>
      <w:pPr>
        <w:pStyle w:val="CommentText"/>
      </w:pPr>
      <w:r>
        <w:t>01:06:10</w:t>
      </w:r>
    </w:p>
    <w:p>
      <w:pPr>
        <w:pStyle w:val="CommentText"/>
      </w:pPr>
      <w:r>
        <w:t>Obviously每一个每一个移动都要有一点，就是扣一等于word多余的一个，你看上后面我给大家这个时候他同时要理解成说ok，这是什么东西？我的话我还没有问题，还有财务还有Lala，还有开始他往后一些对。为什么？就好好有意思有意思，我说这个比赛还是比给我进行一点这个通道上的我觉得真神奇，挺好玩的，我知道还有白酒，反正我想到了SC老公笑死了。我操ok。我去，ok，但是ok，拿出来but back to our previous point。就是说同时颜色上的区别肯定AI能要理解，就是绿色是。对，绿色的方块是一个橙橙色方法是另外差不多。</w:t>
      </w:r>
    </w:p>
  </w:comment>
  <w:comment w:id="87" w:author="转写校订" w:initials="校" w:date="2026-09-27T18:15:49Z">
    <w:p>
      <w:pPr>
        <w:pStyle w:val="CommentText"/>
      </w:pPr>
      <w:r>
        <w:rPr>
          <w:rStyle w:val="CommentReference"/>
        </w:rPr>
        <w:annotationRef/>
      </w:r>
      <w:r>
        <w:t>原始转写（供音频核对）：</w:t>
      </w:r>
    </w:p>
    <w:p>
      <w:pPr>
        <w:pStyle w:val="CommentText"/>
      </w:pPr>
      <w:r>
        <w:t>01:07:20</w:t>
      </w:r>
    </w:p>
    <w:p>
      <w:pPr>
        <w:pStyle w:val="CommentText"/>
      </w:pPr>
      <w:r>
        <w:t>同时因为富尔我认为这个AI要理解，为什么橙色的方块绿色方块要difference，为什么它要分开？为什么不能两个都是一样，肯定这个成分会有一个不同的特性，也就是说，橙色方块是可以点完可以再恢复的。对是的。对。所以我如果能按照一个比较兼容写的胖子来说的话，我认为可以理解成 similar objects in different in terms of probable的意思是 similar object. And then different. 我想想 similar object，相似的物体，但是有一些 my no differences. 举个例子，刚才绿色的方块和橙色的方块，这两个方块它外形设计和图像的细节不一样，但是颜色不一样，说明这两个方块也可以帮AI手算力，也是这两个方块首先他在某种逻辑上这样是非常相似的，它可以起承担的作用，但是又肯定有某一种特质，那么如果某种挫折来differentiate，是这两个方法的区别。</w:t>
      </w:r>
    </w:p>
  </w:comment>
  <w:comment w:id="88" w:author="转写校订" w:initials="校" w:date="2026-09-27T18:15:49Z">
    <w:p>
      <w:pPr>
        <w:pStyle w:val="CommentText"/>
      </w:pPr>
      <w:r>
        <w:rPr>
          <w:rStyle w:val="CommentReference"/>
        </w:rPr>
        <w:annotationRef/>
      </w:r>
      <w:r>
        <w:t>原始转写（供音频核对）：</w:t>
      </w:r>
    </w:p>
    <w:p>
      <w:pPr>
        <w:pStyle w:val="CommentText"/>
      </w:pPr>
      <w:r>
        <w:t>01:08:42</w:t>
      </w:r>
    </w:p>
    <w:p>
      <w:pPr>
        <w:pStyle w:val="CommentText"/>
      </w:pPr>
      <w:r>
        <w:t>这是对，我认为你等会怎么到这怎么搞？看看。还是一样，对，你刚进了我就看到这个东西不是死了吗？我也不会死。因为左手你能够走进去吗？走进去。等会你跳到上面会怎么样？我怎么好好我就差不了。你往上走，这个不是从下往上的一个事情，我比如说刚刚然后就看到肯定我是不是我怀疑就是搭档。不是，你按照他的理论应该是有关，而且抓住你，我的理解的是我的意见是我说他们对是的 ok。这个时候还那么说家里头买的游戏好难，interesting interest对于人类我可以玩，因为我这辈子玩了太多这种跑酷游戏，绿色咱们可能玩的比较先把这个地方我看看你必须有，我还有其实你应该没有写了，但是对于我来说我可以正确的理解，理解是特别好安全的只有上面是不安全的，黄色是完全那个时候好像安全。</w:t>
      </w:r>
    </w:p>
  </w:comment>
  <w:comment w:id="89" w:author="转写校订" w:initials="校" w:date="2026-09-27T18:15:49Z">
    <w:p>
      <w:pPr>
        <w:pStyle w:val="CommentText"/>
      </w:pPr>
      <w:r>
        <w:rPr>
          <w:rStyle w:val="CommentReference"/>
        </w:rPr>
        <w:annotationRef/>
      </w:r>
      <w:r>
        <w:t>原始转写（供音频核对）：</w:t>
      </w:r>
    </w:p>
    <w:p>
      <w:pPr>
        <w:pStyle w:val="CommentText"/>
      </w:pPr>
      <w:r>
        <w:t>01:10:13</w:t>
      </w:r>
    </w:p>
    <w:p>
      <w:pPr>
        <w:pStyle w:val="CommentText"/>
      </w:pPr>
      <w:r>
        <w:t>好像是的。这关真的很难，这一关首先AA看不到红色物体。 Here again我们有新的一个finding就是稳稳AI应用counter and you on the distinguished object。就是这个物体跟之前的没有任何共性，这是一个全新的东西。其实你这个AI这辈子没有见过这个物品，我觉得他就要做的第一件事就是新车应该这么着。对不对？还有一个我以为你要设计一个 ok这个有意思。我操。怎么这么复杂？先看看下面有什么，你先往右走，然后按一下红色，然后这个红色能穿吗？你看一眼。不是不可以穿，ok应该就知道可以穿。然后你往下按一下红色，然后直接把绿色的往下，还有ok。</w:t>
      </w:r>
    </w:p>
  </w:comment>
  <w:comment w:id="90" w:author="转写校订" w:initials="校" w:date="2026-09-27T18:15:49Z">
    <w:p>
      <w:pPr>
        <w:pStyle w:val="CommentText"/>
      </w:pPr>
      <w:r>
        <w:rPr>
          <w:rStyle w:val="CommentReference"/>
        </w:rPr>
        <w:annotationRef/>
      </w:r>
      <w:r>
        <w:t>原始转写（供音频核对）：</w:t>
      </w:r>
    </w:p>
    <w:p>
      <w:pPr>
        <w:pStyle w:val="CommentText"/>
      </w:pPr>
      <w:r>
        <w:t>01:11:21</w:t>
      </w:r>
    </w:p>
    <w:p>
      <w:pPr>
        <w:pStyle w:val="CommentText"/>
      </w:pPr>
      <w:r>
        <w:t>先从这边下来，我等的方向好复杂，因为然后看到下面还有绿色，然后点一下橙色的。对，ok可以。点红色的，卧槽能做出这么复杂的判断，在目前还不行，但是我还没有到这一步，这不是真的，我不是没有我说这块有一定不过的看到，这可能也就过了，他这个货是走的那个货就是它离着不走了。不告诉我我就觉得这个游戏实在太难了，我就作为人类我都要讲一下。对，确实对于刚才什么刚才我说的讲完了对称轴，然后填到哪里？你得先那你就是估计死了，你死了他也不一定可能没死，我看看其实能往右走。Ok那么我看我要这么搞，谁知你就数了，你得呵呵呵。也有可能是你得先对不对？不可能是不是？我们不是我指的是比如说刚刚艾伦到那他动弹不了，并且也回不去了。</w:t>
      </w:r>
    </w:p>
  </w:comment>
  <w:comment w:id="91" w:author="转写校订" w:initials="校" w:date="2026-09-27T18:15:49Z">
    <w:p>
      <w:pPr>
        <w:pStyle w:val="CommentText"/>
      </w:pPr>
      <w:r>
        <w:rPr>
          <w:rStyle w:val="CommentReference"/>
        </w:rPr>
        <w:annotationRef/>
      </w:r>
      <w:r>
        <w:t>原始转写（供音频核对）：</w:t>
      </w:r>
    </w:p>
    <w:p>
      <w:pPr>
        <w:pStyle w:val="CommentText"/>
      </w:pPr>
      <w:r>
        <w:t>01:12:58</w:t>
      </w:r>
    </w:p>
    <w:p>
      <w:pPr>
        <w:pStyle w:val="CommentText"/>
      </w:pPr>
      <w:r>
        <w:t>这个事情对肯定的。因为是这样的，也就是有些人死，有些人活着但已经死了。但是philosophy对。确实是。 Yes, 但是ok你点一下，你点一下红色的怎么过去？Can you hold left. You can say that我觉得以前你先跑，你好有可能上，我说你其实不用点这个，你其实在右边就可以掉下去。你走一直按着左键点它红， ok一点天没办法，他有操作区域的，他还有站。应该是有站的。对对立。他出发的应该队列，说实话如果说我们其实能只要废物化物品有没有世界冠军？对我认为目前来说。他也不一定，我觉得游戏是一个很为本人他们去do it though。</w:t>
      </w:r>
    </w:p>
  </w:comment>
  <w:comment w:id="92" w:author="转写校订" w:initials="校" w:date="2026-09-27T18:15:49Z">
    <w:p>
      <w:pPr>
        <w:pStyle w:val="CommentText"/>
      </w:pPr>
      <w:r>
        <w:rPr>
          <w:rStyle w:val="CommentReference"/>
        </w:rPr>
        <w:annotationRef/>
      </w:r>
      <w:r>
        <w:t>原始转写（供音频核对）：</w:t>
      </w:r>
    </w:p>
    <w:p>
      <w:pPr>
        <w:pStyle w:val="CommentText"/>
      </w:pPr>
      <w:r>
        <w:t>01:14:16</w:t>
      </w:r>
    </w:p>
    <w:p>
      <w:pPr>
        <w:pStyle w:val="CommentText"/>
      </w:pPr>
      <w:r>
        <w:t>不对，你在网上可能还会有也没有触碰到这个游戏边界了，看见没我就知道不对，还有个问题，你现在下来有些地方有些橙色块是你看不到的，你现在可以操作。</w:t>
      </w:r>
    </w:p>
  </w:comment>
  <w:comment w:id="93" w:author="转写校订" w:initials="校" w:date="2026-09-27T18:15:49Z">
    <w:p>
      <w:pPr>
        <w:pStyle w:val="CommentText"/>
      </w:pPr>
      <w:r>
        <w:rPr>
          <w:rStyle w:val="CommentReference"/>
        </w:rPr>
        <w:annotationRef/>
      </w:r>
      <w:r>
        <w:t>原始转写（供音频核对）：</w:t>
      </w:r>
    </w:p>
    <w:p>
      <w:pPr>
        <w:pStyle w:val="CommentText"/>
      </w:pPr>
      <w:r>
        <w:t>01:14:34</w:t>
      </w:r>
    </w:p>
    <w:p>
      <w:pPr>
        <w:pStyle w:val="CommentText"/>
      </w:pPr>
      <w:r>
        <w:t>Ok你就说一般不会有这种情况，你可能会有些橙色块是你之前也不能过去吗？正好过不去，他可能过不去。可以试一下。那大赛也没有别的选择了。你们没有别的选择，应该是你要死了。好。我去不是就人人都想，很难想到这个。 But你可以接受了一个最右边的可能以前你不能再往左走，直接往下走，对。然后点然后下来，然后再应该有没有看到？这样好的这种方式。领导这不是吴总，还是你直接往左走，然后往下。刚刚有时候然后往下那个就走了。自己完全做过了。不会还有更难的。我还有更难的。What the ***? Ok，往右走，然后把下面橙色方块点开，我靠着这个有点疯狂，应该是下面一定要先出去了，下面车子画画，然后点一下，然后这边有事儿，所以我又被黑色，然后再点第二个。</w:t>
      </w:r>
    </w:p>
  </w:comment>
  <w:comment w:id="94" w:author="转写校订" w:initials="校" w:date="2026-09-27T18:15:49Z">
    <w:p>
      <w:pPr>
        <w:pStyle w:val="CommentText"/>
      </w:pPr>
      <w:r>
        <w:rPr>
          <w:rStyle w:val="CommentReference"/>
        </w:rPr>
        <w:annotationRef/>
      </w:r>
      <w:r>
        <w:t>原始转写（供音频核对）：</w:t>
      </w:r>
    </w:p>
    <w:p>
      <w:pPr>
        <w:pStyle w:val="CommentText"/>
      </w:pPr>
      <w:r>
        <w:t>01:16:17</w:t>
      </w:r>
    </w:p>
    <w:p>
      <w:pPr>
        <w:pStyle w:val="CommentText"/>
      </w:pPr>
      <w:r>
        <w:t>那么它还有一个问题还有问题，如果因为红色包括现在目前可能是有限的，还有一个问题就是你怎么能去确保你点的合作方法是你要笨要点哪个公司，因为有时候出问题的是你的视线你就没法讲。对。对吧？你要是点中间的，当我移到下面就没有，你就点不到了。怎么意识到这一点？这个已经很深的逻辑了，对，然后我说过。没事。你看人都很容易失误，有时候你往右走直接点橙色，点红色的往右，然后再点一下。对。往上这是基本无限的还好。你就先把它做出来了，应该会不会你不用点三个，其实。对，应该这么着是吧？这是一个。等一下。</w:t>
      </w:r>
    </w:p>
  </w:comment>
  <w:comment w:id="95" w:author="转写校订" w:initials="校" w:date="2026-09-27T18:15:49Z">
    <w:p>
      <w:pPr>
        <w:pStyle w:val="CommentText"/>
      </w:pPr>
      <w:r>
        <w:rPr>
          <w:rStyle w:val="CommentReference"/>
        </w:rPr>
        <w:annotationRef/>
      </w:r>
      <w:r>
        <w:t>原始转写（供音频核对）：</w:t>
      </w:r>
    </w:p>
    <w:p>
      <w:pPr>
        <w:pStyle w:val="CommentText"/>
      </w:pPr>
      <w:r>
        <w:t>01:17:20</w:t>
      </w:r>
    </w:p>
    <w:p>
      <w:pPr>
        <w:pStyle w:val="CommentText"/>
      </w:pPr>
      <w:r>
        <w:t>你要这点不对了，错是对得点。我想想我知道。先上去再下来，然后再点。点上的，然后点一下红色过去，然后点一下红色，然后上去老师不是说到6点，我怀疑你可以往右走试一下看看。设计师工作机位这是。Ok你点一下右走。不对，先点一下，然后回去。Ok往左走，先往左走到中间那个地方，走到这三个点，其实不要点任何方法，不要点任何方块。 Like，我不应该点方法，我觉得或者说你可以撤销，但是你先往左走到顶上。好好666，我知道怎么弄，应该这么着。我觉得这个这么着，然后再这么着。对，但是运动一直在考虑对吧？</w:t>
      </w:r>
    </w:p>
  </w:comment>
  <w:comment w:id="96" w:author="转写校订" w:initials="校" w:date="2026-09-27T18:15:49Z">
    <w:p>
      <w:pPr>
        <w:pStyle w:val="CommentText"/>
      </w:pPr>
      <w:r>
        <w:rPr>
          <w:rStyle w:val="CommentReference"/>
        </w:rPr>
        <w:annotationRef/>
      </w:r>
      <w:r>
        <w:t>原始转写（供音频核对）：</w:t>
      </w:r>
    </w:p>
    <w:p>
      <w:pPr>
        <w:pStyle w:val="CommentText"/>
      </w:pPr>
      <w:r>
        <w:t>01:18:41</w:t>
      </w:r>
    </w:p>
    <w:p>
      <w:pPr>
        <w:pStyle w:val="CommentText"/>
      </w:pPr>
      <w:r>
        <w:t>等等我应该点这个了。不对没关系，这没什么区别，我觉得。你可以往上，因为医院都能解决这个问题的。Ok这个时候是卧槽。Ok，你不用点方块。 Start in the meeting. Are you sleeping very similar? Do you know I guess so? One? No, you give it. If you want to the rest I can go to the room. Yes, but I don't know. Sure, okok the poems are meeting好像又要关了， ok，我再看一遍。大家很复杂，应该是这么着。然后再点，然后 ok没关系不对，完了这就是我刚才说的那个点，如果你红色出一个视线当然不行。</w:t>
      </w:r>
    </w:p>
  </w:comment>
  <w:comment w:id="97" w:author="转写校订" w:initials="校" w:date="2026-09-27T18:15:49Z">
    <w:p>
      <w:pPr>
        <w:pStyle w:val="CommentText"/>
      </w:pPr>
      <w:r>
        <w:rPr>
          <w:rStyle w:val="CommentReference"/>
        </w:rPr>
        <w:annotationRef/>
      </w:r>
      <w:r>
        <w:t>原始转写（供音频核对）：</w:t>
      </w:r>
    </w:p>
    <w:p>
      <w:pPr>
        <w:pStyle w:val="CommentText"/>
      </w:pPr>
      <w:r>
        <w:t>01:19:51</w:t>
      </w:r>
    </w:p>
    <w:p>
      <w:pPr>
        <w:pStyle w:val="CommentText"/>
      </w:pPr>
      <w:r>
        <w:t>我觉得确实你是so difficult，but anyways大概这个游戏的价值非常高，但我带你们配套环境。Ok没问题，我现在准备再进一个.</w:t>
      </w:r>
    </w:p>
  </w:comment>
</w:comments>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bottom w:val="single" w:sz="2" w:space="0" w:color="auto"/>
      </w:pBd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rFonts w:ascii="Noto Sans CJK SC" w:hAnsi="Noto Sans CJK SC" w:eastAsia="Noto Sans CJK SC"/>
      <w:color w:val="000000"/>
      <w:sz w:val="22"/>
      <w:szCs w:val="24"/>
    </w:rPr>
  </w:style>
  <w:style w:type="paragraph" w:styleId="Heading1">
    <w:name w:val="heading 1"/>
    <w:basedOn w:val="Normal"/>
    <w:next w:val="Normal"/>
    <w:qFormat/>
    <w:rsid w:val="00EF7B96"/>
    <w:pPr>
      <w:keepNext/>
      <w:spacing w:before="240" w:after="60"/>
      <w:outlineLvl w:val="0"/>
    </w:pPr>
    <w:rPr>
      <w:rFonts w:ascii="Noto Sans CJK SC" w:eastAsia="Noto Sans CJK SC" w:hAnsi="Noto Sans CJK SC" w:cs="Times New Roman"/>
      <w:b/>
      <w:bCs/>
      <w:i w:val="0"/>
      <w:color w:val="000000"/>
      <w:kern w:val="36"/>
      <w:sz w:val="2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 w:type="paragraph" w:customStyle="1" w:styleId="Title">
    <w:name w:val="Title"/>
    <w:rPr>
      <w:rFonts w:ascii="Noto Sans CJK SC" w:hAnsi="Noto Sans CJK SC" w:eastAsia="Noto Sans CJK SC"/>
      <w:color w:val="000000"/>
      <w:sz w:val="3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footer" Target="footer1.xml"/><Relationship Id="rId5" Type="http://schemas.openxmlformats.org/officeDocument/2006/relationships/styles" Target="styles.xml"/><Relationship Id="rId6" Type="http://schemas.openxmlformats.org/officeDocument/2006/relationships/comments" Target="comments.xml"/><Relationship Id="rId7"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pid="2" fmtid="{D5CDD505-2E9C-101B-9397-08002B2CF9AE}" name="AIGC">
    <vt:lpwstr>{"ContentPropagator":"001191340000711771143J00000","Label":"1","ReservedCode1":"1790491674705","ProduceID":"WebAdp_552009225669492737_1790491674705","ReservedCode2":"1790491674705","PropagateID":"WebAdp_552009225669492737_1790491674705","ContentProducer":"001191340000711771143J00000"}</vt:lpwstr>
  </property>
</Properties>
</file>